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2DDDC8" w14:textId="5623EF4F" w:rsidR="004F4D92" w:rsidRDefault="004F4D92">
      <w:pPr>
        <w:spacing w:before="62" w:line="398" w:lineRule="auto"/>
        <w:ind w:left="3061" w:right="3770"/>
        <w:jc w:val="center"/>
        <w:rPr>
          <w:b/>
          <w:sz w:val="28"/>
          <w:szCs w:val="28"/>
        </w:rPr>
      </w:pPr>
      <w:r>
        <w:rPr>
          <w:b/>
          <w:noProof/>
          <w:sz w:val="28"/>
          <w:szCs w:val="28"/>
          <w:lang w:val="en-IN" w:eastAsia="en-IN"/>
        </w:rPr>
        <mc:AlternateContent>
          <mc:Choice Requires="wps">
            <w:drawing>
              <wp:anchor distT="0" distB="0" distL="114300" distR="114300" simplePos="0" relativeHeight="251668480" behindDoc="0" locked="0" layoutInCell="1" allowOverlap="1" wp14:anchorId="3BA09DB0" wp14:editId="0E33CB6F">
                <wp:simplePos x="0" y="0"/>
                <wp:positionH relativeFrom="column">
                  <wp:posOffset>1781175</wp:posOffset>
                </wp:positionH>
                <wp:positionV relativeFrom="paragraph">
                  <wp:posOffset>0</wp:posOffset>
                </wp:positionV>
                <wp:extent cx="2635250" cy="317500"/>
                <wp:effectExtent l="0" t="0" r="0" b="6350"/>
                <wp:wrapNone/>
                <wp:docPr id="29" name="Text Box 29"/>
                <wp:cNvGraphicFramePr/>
                <a:graphic xmlns:a="http://schemas.openxmlformats.org/drawingml/2006/main">
                  <a:graphicData uri="http://schemas.microsoft.com/office/word/2010/wordprocessingShape">
                    <wps:wsp>
                      <wps:cNvSpPr txBox="1"/>
                      <wps:spPr>
                        <a:xfrm>
                          <a:off x="0" y="0"/>
                          <a:ext cx="2635250" cy="317500"/>
                        </a:xfrm>
                        <a:prstGeom prst="rect">
                          <a:avLst/>
                        </a:prstGeom>
                        <a:solidFill>
                          <a:schemeClr val="lt1"/>
                        </a:solidFill>
                        <a:ln w="6350">
                          <a:noFill/>
                        </a:ln>
                      </wps:spPr>
                      <wps:txbx>
                        <w:txbxContent>
                          <w:p w14:paraId="16C44A1D" w14:textId="67708174" w:rsidR="004F4D92" w:rsidRDefault="004F4D92" w:rsidP="004F4D92">
                            <w:r w:rsidRPr="00434DBD">
                              <w:rPr>
                                <w:b/>
                                <w:sz w:val="28"/>
                                <w:szCs w:val="28"/>
                              </w:rPr>
                              <w:t>A</w:t>
                            </w:r>
                            <w:r w:rsidRPr="00434DBD">
                              <w:rPr>
                                <w:b/>
                                <w:spacing w:val="-12"/>
                                <w:sz w:val="28"/>
                                <w:szCs w:val="28"/>
                              </w:rPr>
                              <w:t xml:space="preserve"> </w:t>
                            </w:r>
                            <w:r w:rsidRPr="00434DBD">
                              <w:rPr>
                                <w:b/>
                                <w:sz w:val="28"/>
                                <w:szCs w:val="28"/>
                              </w:rPr>
                              <w:t>Laboratory</w:t>
                            </w:r>
                            <w:r w:rsidRPr="00434DBD">
                              <w:rPr>
                                <w:b/>
                                <w:spacing w:val="-12"/>
                                <w:sz w:val="28"/>
                                <w:szCs w:val="28"/>
                              </w:rPr>
                              <w:t xml:space="preserve"> </w:t>
                            </w:r>
                            <w:r w:rsidRPr="00434DBD">
                              <w:rPr>
                                <w:b/>
                                <w:sz w:val="28"/>
                                <w:szCs w:val="28"/>
                              </w:rPr>
                              <w:t>Project</w:t>
                            </w:r>
                            <w:r>
                              <w:rPr>
                                <w:b/>
                                <w:sz w:val="28"/>
                                <w:szCs w:val="28"/>
                              </w:rPr>
                              <w:t xml:space="preserv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A09DB0" id="_x0000_t202" coordsize="21600,21600" o:spt="202" path="m,l,21600r21600,l21600,xe">
                <v:stroke joinstyle="miter"/>
                <v:path gradientshapeok="t" o:connecttype="rect"/>
              </v:shapetype>
              <v:shape id="Text Box 29" o:spid="_x0000_s1026" type="#_x0000_t202" style="position:absolute;left:0;text-align:left;margin-left:140.25pt;margin-top:0;width:207.5pt;height: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" fillcolor="white [3201]" stroked="f" strokeweight=".5pt">
                <v:textbox>
                  <w:txbxContent>
                    <w:p w14:paraId="16C44A1D" w14:textId="67708174" w:rsidR="004F4D92" w:rsidRDefault="004F4D92" w:rsidP="004F4D92">
                      <w:r w:rsidRPr="00434DBD">
                        <w:rPr>
                          <w:b/>
                          <w:sz w:val="28"/>
                          <w:szCs w:val="28"/>
                        </w:rPr>
                        <w:t>A</w:t>
                      </w:r>
                      <w:r w:rsidRPr="00434DBD">
                        <w:rPr>
                          <w:b/>
                          <w:spacing w:val="-12"/>
                          <w:sz w:val="28"/>
                          <w:szCs w:val="28"/>
                        </w:rPr>
                        <w:t xml:space="preserve"> </w:t>
                      </w:r>
                      <w:r w:rsidRPr="00434DBD">
                        <w:rPr>
                          <w:b/>
                          <w:sz w:val="28"/>
                          <w:szCs w:val="28"/>
                        </w:rPr>
                        <w:t>Laboratory</w:t>
                      </w:r>
                      <w:r w:rsidRPr="00434DBD">
                        <w:rPr>
                          <w:b/>
                          <w:spacing w:val="-12"/>
                          <w:sz w:val="28"/>
                          <w:szCs w:val="28"/>
                        </w:rPr>
                        <w:t xml:space="preserve"> </w:t>
                      </w:r>
                      <w:r w:rsidRPr="00434DBD">
                        <w:rPr>
                          <w:b/>
                          <w:sz w:val="28"/>
                          <w:szCs w:val="28"/>
                        </w:rPr>
                        <w:t>Project</w:t>
                      </w:r>
                      <w:r>
                        <w:rPr>
                          <w:b/>
                          <w:sz w:val="28"/>
                          <w:szCs w:val="28"/>
                        </w:rPr>
                        <w:t xml:space="preserve"> Report</w:t>
                      </w:r>
                    </w:p>
                  </w:txbxContent>
                </v:textbox>
              </v:shape>
            </w:pict>
          </mc:Fallback>
        </mc:AlternateContent>
      </w:r>
    </w:p>
    <w:p w14:paraId="4BC55C61" w14:textId="2187D59F" w:rsidR="003F3127" w:rsidRPr="00434DBD" w:rsidRDefault="00E0019F">
      <w:pPr>
        <w:spacing w:before="62" w:line="398" w:lineRule="auto"/>
        <w:ind w:left="3061" w:right="3770"/>
        <w:jc w:val="center"/>
        <w:rPr>
          <w:b/>
          <w:sz w:val="28"/>
          <w:szCs w:val="28"/>
        </w:rPr>
      </w:pPr>
      <w:r w:rsidRPr="00434DBD">
        <w:rPr>
          <w:b/>
          <w:spacing w:val="-6"/>
          <w:sz w:val="28"/>
          <w:szCs w:val="28"/>
        </w:rPr>
        <w:t>On</w:t>
      </w:r>
    </w:p>
    <w:p w14:paraId="36C240F0" w14:textId="440C888B" w:rsidR="001668BC" w:rsidRPr="00434DBD" w:rsidRDefault="00434DBD">
      <w:pPr>
        <w:spacing w:line="398" w:lineRule="auto"/>
        <w:ind w:left="2503" w:right="3213"/>
        <w:jc w:val="center"/>
        <w:rPr>
          <w:b/>
          <w:sz w:val="32"/>
          <w:szCs w:val="32"/>
        </w:rPr>
      </w:pPr>
      <w:r w:rsidRPr="00434DBD">
        <w:rPr>
          <w:b/>
          <w:sz w:val="32"/>
          <w:szCs w:val="32"/>
        </w:rPr>
        <w:t>Test Case M</w:t>
      </w:r>
      <w:r w:rsidR="001668BC" w:rsidRPr="00434DBD">
        <w:rPr>
          <w:b/>
          <w:sz w:val="32"/>
          <w:szCs w:val="32"/>
        </w:rPr>
        <w:t>anagement</w:t>
      </w:r>
    </w:p>
    <w:p w14:paraId="6D75CEA0" w14:textId="04C5E3D6" w:rsidR="003F3127" w:rsidRPr="00434DBD" w:rsidRDefault="00E0019F">
      <w:pPr>
        <w:spacing w:line="398" w:lineRule="auto"/>
        <w:ind w:left="2503" w:right="3213"/>
        <w:jc w:val="center"/>
        <w:rPr>
          <w:b/>
          <w:sz w:val="28"/>
          <w:szCs w:val="28"/>
        </w:rPr>
      </w:pPr>
      <w:r w:rsidRPr="00434DBD">
        <w:rPr>
          <w:b/>
          <w:spacing w:val="-2"/>
          <w:sz w:val="28"/>
          <w:szCs w:val="28"/>
        </w:rPr>
        <w:t>Submitted</w:t>
      </w:r>
    </w:p>
    <w:p w14:paraId="5B84C4B6" w14:textId="77777777" w:rsidR="003F3127" w:rsidRPr="00434DBD" w:rsidRDefault="00E0019F">
      <w:pPr>
        <w:spacing w:line="275" w:lineRule="exact"/>
        <w:ind w:left="3062" w:right="3770"/>
        <w:jc w:val="center"/>
        <w:rPr>
          <w:b/>
          <w:sz w:val="28"/>
          <w:szCs w:val="28"/>
        </w:rPr>
      </w:pPr>
      <w:r w:rsidRPr="00434DBD">
        <w:rPr>
          <w:b/>
          <w:spacing w:val="-5"/>
          <w:sz w:val="28"/>
          <w:szCs w:val="28"/>
        </w:rPr>
        <w:t>to</w:t>
      </w:r>
    </w:p>
    <w:p w14:paraId="0F7B6C3C" w14:textId="77777777" w:rsidR="003F3127" w:rsidRPr="00434DBD" w:rsidRDefault="00E0019F">
      <w:pPr>
        <w:spacing w:before="181"/>
        <w:ind w:left="2505" w:right="3213"/>
        <w:jc w:val="center"/>
        <w:rPr>
          <w:b/>
          <w:sz w:val="28"/>
          <w:szCs w:val="28"/>
        </w:rPr>
      </w:pPr>
      <w:r w:rsidRPr="00434DBD">
        <w:rPr>
          <w:b/>
          <w:sz w:val="28"/>
          <w:szCs w:val="28"/>
        </w:rPr>
        <w:t>CMR</w:t>
      </w:r>
      <w:r w:rsidRPr="00434DBD">
        <w:rPr>
          <w:b/>
          <w:spacing w:val="-2"/>
          <w:sz w:val="28"/>
          <w:szCs w:val="28"/>
        </w:rPr>
        <w:t xml:space="preserve"> </w:t>
      </w:r>
      <w:r w:rsidRPr="00434DBD">
        <w:rPr>
          <w:b/>
          <w:sz w:val="28"/>
          <w:szCs w:val="28"/>
        </w:rPr>
        <w:t>Technical</w:t>
      </w:r>
      <w:r w:rsidRPr="00434DBD">
        <w:rPr>
          <w:b/>
          <w:spacing w:val="-2"/>
          <w:sz w:val="28"/>
          <w:szCs w:val="28"/>
        </w:rPr>
        <w:t xml:space="preserve"> </w:t>
      </w:r>
      <w:r w:rsidRPr="00434DBD">
        <w:rPr>
          <w:b/>
          <w:sz w:val="28"/>
          <w:szCs w:val="28"/>
        </w:rPr>
        <w:t>Campus,</w:t>
      </w:r>
      <w:r w:rsidRPr="00434DBD">
        <w:rPr>
          <w:b/>
          <w:spacing w:val="-1"/>
          <w:sz w:val="28"/>
          <w:szCs w:val="28"/>
        </w:rPr>
        <w:t xml:space="preserve"> </w:t>
      </w:r>
      <w:r w:rsidRPr="00434DBD">
        <w:rPr>
          <w:b/>
          <w:spacing w:val="-2"/>
          <w:sz w:val="28"/>
          <w:szCs w:val="28"/>
        </w:rPr>
        <w:t>Hyderabad</w:t>
      </w:r>
    </w:p>
    <w:p w14:paraId="0CF405C7" w14:textId="77777777" w:rsidR="003F3127" w:rsidRPr="00507238" w:rsidRDefault="00E0019F">
      <w:pPr>
        <w:spacing w:before="182" w:line="398" w:lineRule="auto"/>
        <w:ind w:left="1061" w:right="1773"/>
        <w:jc w:val="center"/>
        <w:rPr>
          <w:b/>
          <w:sz w:val="24"/>
          <w:szCs w:val="24"/>
        </w:rPr>
      </w:pPr>
      <w:r w:rsidRPr="00507238">
        <w:rPr>
          <w:b/>
          <w:sz w:val="24"/>
          <w:szCs w:val="24"/>
        </w:rPr>
        <w:t>In</w:t>
      </w:r>
      <w:r w:rsidRPr="00507238">
        <w:rPr>
          <w:b/>
          <w:spacing w:val="-4"/>
          <w:sz w:val="24"/>
          <w:szCs w:val="24"/>
        </w:rPr>
        <w:t xml:space="preserve"> </w:t>
      </w:r>
      <w:r w:rsidRPr="00507238">
        <w:rPr>
          <w:b/>
          <w:sz w:val="24"/>
          <w:szCs w:val="24"/>
        </w:rPr>
        <w:t>Partial</w:t>
      </w:r>
      <w:r w:rsidRPr="00507238">
        <w:rPr>
          <w:b/>
          <w:spacing w:val="-4"/>
          <w:sz w:val="24"/>
          <w:szCs w:val="24"/>
        </w:rPr>
        <w:t xml:space="preserve"> </w:t>
      </w:r>
      <w:r w:rsidRPr="00507238">
        <w:rPr>
          <w:b/>
          <w:sz w:val="24"/>
          <w:szCs w:val="24"/>
        </w:rPr>
        <w:t>fulfilment</w:t>
      </w:r>
      <w:r w:rsidRPr="00507238">
        <w:rPr>
          <w:b/>
          <w:spacing w:val="-4"/>
          <w:sz w:val="24"/>
          <w:szCs w:val="24"/>
        </w:rPr>
        <w:t xml:space="preserve"> </w:t>
      </w:r>
      <w:r w:rsidRPr="00507238">
        <w:rPr>
          <w:b/>
          <w:sz w:val="24"/>
          <w:szCs w:val="24"/>
        </w:rPr>
        <w:t>for</w:t>
      </w:r>
      <w:r w:rsidRPr="00507238">
        <w:rPr>
          <w:b/>
          <w:spacing w:val="-4"/>
          <w:sz w:val="24"/>
          <w:szCs w:val="24"/>
        </w:rPr>
        <w:t xml:space="preserve"> </w:t>
      </w:r>
      <w:r w:rsidRPr="00507238">
        <w:rPr>
          <w:b/>
          <w:sz w:val="24"/>
          <w:szCs w:val="24"/>
        </w:rPr>
        <w:t>the</w:t>
      </w:r>
      <w:r w:rsidRPr="00507238">
        <w:rPr>
          <w:b/>
          <w:spacing w:val="-4"/>
          <w:sz w:val="24"/>
          <w:szCs w:val="24"/>
        </w:rPr>
        <w:t xml:space="preserve"> </w:t>
      </w:r>
      <w:r w:rsidRPr="00507238">
        <w:rPr>
          <w:b/>
          <w:sz w:val="24"/>
          <w:szCs w:val="24"/>
        </w:rPr>
        <w:t>requirement</w:t>
      </w:r>
      <w:r w:rsidRPr="00507238">
        <w:rPr>
          <w:b/>
          <w:spacing w:val="-4"/>
          <w:sz w:val="24"/>
          <w:szCs w:val="24"/>
        </w:rPr>
        <w:t xml:space="preserve"> </w:t>
      </w:r>
      <w:r w:rsidRPr="00507238">
        <w:rPr>
          <w:b/>
          <w:sz w:val="24"/>
          <w:szCs w:val="24"/>
        </w:rPr>
        <w:t>of</w:t>
      </w:r>
      <w:r w:rsidRPr="00507238">
        <w:rPr>
          <w:b/>
          <w:spacing w:val="-4"/>
          <w:sz w:val="24"/>
          <w:szCs w:val="24"/>
        </w:rPr>
        <w:t xml:space="preserve"> </w:t>
      </w:r>
      <w:r w:rsidRPr="00507238">
        <w:rPr>
          <w:b/>
          <w:sz w:val="24"/>
          <w:szCs w:val="24"/>
        </w:rPr>
        <w:t>the</w:t>
      </w:r>
      <w:r w:rsidRPr="00507238">
        <w:rPr>
          <w:b/>
          <w:spacing w:val="-4"/>
          <w:sz w:val="24"/>
          <w:szCs w:val="24"/>
        </w:rPr>
        <w:t xml:space="preserve"> </w:t>
      </w:r>
      <w:r w:rsidRPr="00507238">
        <w:rPr>
          <w:b/>
          <w:sz w:val="24"/>
          <w:szCs w:val="24"/>
        </w:rPr>
        <w:t>Award</w:t>
      </w:r>
      <w:r w:rsidRPr="00507238">
        <w:rPr>
          <w:b/>
          <w:spacing w:val="-4"/>
          <w:sz w:val="24"/>
          <w:szCs w:val="24"/>
        </w:rPr>
        <w:t xml:space="preserve"> </w:t>
      </w:r>
      <w:r w:rsidRPr="00507238">
        <w:rPr>
          <w:b/>
          <w:sz w:val="24"/>
          <w:szCs w:val="24"/>
        </w:rPr>
        <w:t>of</w:t>
      </w:r>
      <w:r w:rsidRPr="00507238">
        <w:rPr>
          <w:b/>
          <w:spacing w:val="-4"/>
          <w:sz w:val="24"/>
          <w:szCs w:val="24"/>
        </w:rPr>
        <w:t xml:space="preserve"> </w:t>
      </w:r>
      <w:r w:rsidRPr="00507238">
        <w:rPr>
          <w:b/>
          <w:sz w:val="24"/>
          <w:szCs w:val="24"/>
        </w:rPr>
        <w:t>the</w:t>
      </w:r>
      <w:r w:rsidRPr="00507238">
        <w:rPr>
          <w:b/>
          <w:spacing w:val="-4"/>
          <w:sz w:val="24"/>
          <w:szCs w:val="24"/>
        </w:rPr>
        <w:t xml:space="preserve"> </w:t>
      </w:r>
      <w:r w:rsidRPr="00507238">
        <w:rPr>
          <w:b/>
          <w:sz w:val="24"/>
          <w:szCs w:val="24"/>
        </w:rPr>
        <w:t>Degree</w:t>
      </w:r>
      <w:r w:rsidRPr="00507238">
        <w:rPr>
          <w:b/>
          <w:spacing w:val="-4"/>
          <w:sz w:val="24"/>
          <w:szCs w:val="24"/>
        </w:rPr>
        <w:t xml:space="preserve"> </w:t>
      </w:r>
      <w:r w:rsidRPr="00507238">
        <w:rPr>
          <w:b/>
          <w:sz w:val="24"/>
          <w:szCs w:val="24"/>
        </w:rPr>
        <w:t>of BACHELOR OF TECHNOLOGY</w:t>
      </w:r>
    </w:p>
    <w:p w14:paraId="088E5DD1" w14:textId="77777777" w:rsidR="003F3127" w:rsidRPr="00434DBD" w:rsidRDefault="00E0019F">
      <w:pPr>
        <w:spacing w:line="275" w:lineRule="exact"/>
        <w:ind w:left="3063" w:right="3770"/>
        <w:jc w:val="center"/>
        <w:rPr>
          <w:b/>
          <w:sz w:val="28"/>
          <w:szCs w:val="28"/>
        </w:rPr>
      </w:pPr>
      <w:r w:rsidRPr="00434DBD">
        <w:rPr>
          <w:b/>
          <w:spacing w:val="-5"/>
          <w:sz w:val="28"/>
          <w:szCs w:val="28"/>
        </w:rPr>
        <w:t>in</w:t>
      </w:r>
    </w:p>
    <w:p w14:paraId="58B1C915" w14:textId="77777777" w:rsidR="003F3127" w:rsidRDefault="00E0019F">
      <w:pPr>
        <w:pStyle w:val="Heading2"/>
        <w:spacing w:before="182"/>
        <w:ind w:left="2387"/>
      </w:pPr>
      <w:r>
        <w:t>COMPUTER</w:t>
      </w:r>
      <w:r>
        <w:rPr>
          <w:spacing w:val="-3"/>
        </w:rPr>
        <w:t xml:space="preserve"> </w:t>
      </w:r>
      <w:r>
        <w:t>SCIENCE</w:t>
      </w:r>
      <w:r>
        <w:rPr>
          <w:spacing w:val="-3"/>
        </w:rPr>
        <w:t xml:space="preserve"> </w:t>
      </w:r>
      <w:r>
        <w:t>&amp;</w:t>
      </w:r>
      <w:r>
        <w:rPr>
          <w:spacing w:val="-2"/>
        </w:rPr>
        <w:t xml:space="preserve"> ENGINEERING</w:t>
      </w:r>
    </w:p>
    <w:p w14:paraId="377C0046" w14:textId="77777777" w:rsidR="003F3127" w:rsidRDefault="00E0019F">
      <w:pPr>
        <w:spacing w:before="181" w:line="398" w:lineRule="auto"/>
        <w:ind w:left="3541" w:right="4215" w:firstLine="996"/>
        <w:rPr>
          <w:b/>
          <w:spacing w:val="-6"/>
          <w:sz w:val="24"/>
        </w:rPr>
      </w:pPr>
      <w:r>
        <w:rPr>
          <w:b/>
          <w:spacing w:val="-6"/>
          <w:sz w:val="24"/>
        </w:rPr>
        <w:t xml:space="preserve">By </w:t>
      </w:r>
    </w:p>
    <w:p w14:paraId="2B234882" w14:textId="27EAC970" w:rsidR="003F3127" w:rsidRDefault="00434DBD">
      <w:pPr>
        <w:spacing w:before="181" w:line="398" w:lineRule="auto"/>
        <w:ind w:left="2880" w:right="4215" w:firstLine="720"/>
        <w:rPr>
          <w:b/>
          <w:sz w:val="24"/>
          <w:lang w:val="en-GB"/>
        </w:rPr>
      </w:pPr>
      <w:r>
        <w:rPr>
          <w:b/>
          <w:sz w:val="24"/>
        </w:rPr>
        <w:t xml:space="preserve">  SHIVA KUMAR</w:t>
      </w:r>
    </w:p>
    <w:p w14:paraId="03A17D38" w14:textId="1C5E867B" w:rsidR="003F3127" w:rsidRDefault="00434DBD" w:rsidP="00434DBD">
      <w:pPr>
        <w:pStyle w:val="Heading2"/>
        <w:spacing w:line="275" w:lineRule="exact"/>
      </w:pPr>
      <w:r>
        <w:rPr>
          <w:spacing w:val="-2"/>
        </w:rPr>
        <w:t xml:space="preserve">                                                               </w:t>
      </w:r>
      <w:r w:rsidR="00E0019F">
        <w:rPr>
          <w:spacing w:val="-2"/>
        </w:rPr>
        <w:t>(2</w:t>
      </w:r>
      <w:r w:rsidR="00E0019F">
        <w:rPr>
          <w:spacing w:val="-2"/>
          <w:lang w:val="en-GB"/>
        </w:rPr>
        <w:t>2</w:t>
      </w:r>
      <w:r w:rsidR="00E0019F">
        <w:rPr>
          <w:spacing w:val="-2"/>
        </w:rPr>
        <w:t>7R1A05</w:t>
      </w:r>
      <w:r>
        <w:rPr>
          <w:spacing w:val="-2"/>
          <w:lang w:val="en-GB"/>
        </w:rPr>
        <w:t>J3</w:t>
      </w:r>
      <w:r w:rsidR="00E0019F">
        <w:rPr>
          <w:spacing w:val="-2"/>
        </w:rPr>
        <w:t>)</w:t>
      </w:r>
    </w:p>
    <w:p w14:paraId="3110466A" w14:textId="77777777" w:rsidR="00434DBD" w:rsidRDefault="00E0019F">
      <w:pPr>
        <w:spacing w:before="182" w:line="398" w:lineRule="auto"/>
        <w:ind w:left="3044" w:right="3754"/>
        <w:jc w:val="center"/>
        <w:rPr>
          <w:b/>
          <w:sz w:val="28"/>
          <w:szCs w:val="28"/>
        </w:rPr>
      </w:pPr>
      <w:r w:rsidRPr="00434DBD">
        <w:rPr>
          <w:b/>
          <w:sz w:val="28"/>
          <w:szCs w:val="28"/>
        </w:rPr>
        <w:t>Under</w:t>
      </w:r>
      <w:r w:rsidRPr="00434DBD">
        <w:rPr>
          <w:b/>
          <w:spacing w:val="-9"/>
          <w:sz w:val="28"/>
          <w:szCs w:val="28"/>
        </w:rPr>
        <w:t xml:space="preserve"> </w:t>
      </w:r>
      <w:r w:rsidRPr="00434DBD">
        <w:rPr>
          <w:b/>
          <w:sz w:val="28"/>
          <w:szCs w:val="28"/>
        </w:rPr>
        <w:t>the</w:t>
      </w:r>
      <w:r w:rsidRPr="00434DBD">
        <w:rPr>
          <w:b/>
          <w:spacing w:val="-9"/>
          <w:sz w:val="28"/>
          <w:szCs w:val="28"/>
        </w:rPr>
        <w:t xml:space="preserve"> </w:t>
      </w:r>
      <w:r w:rsidRPr="00434DBD">
        <w:rPr>
          <w:b/>
          <w:sz w:val="28"/>
          <w:szCs w:val="28"/>
        </w:rPr>
        <w:t>esteemed</w:t>
      </w:r>
      <w:r w:rsidRPr="00434DBD">
        <w:rPr>
          <w:b/>
          <w:spacing w:val="-9"/>
          <w:sz w:val="28"/>
          <w:szCs w:val="28"/>
        </w:rPr>
        <w:t xml:space="preserve"> </w:t>
      </w:r>
      <w:r w:rsidRPr="00434DBD">
        <w:rPr>
          <w:b/>
          <w:sz w:val="28"/>
          <w:szCs w:val="28"/>
        </w:rPr>
        <w:t>guidance</w:t>
      </w:r>
      <w:r w:rsidRPr="00434DBD">
        <w:rPr>
          <w:b/>
          <w:spacing w:val="-9"/>
          <w:sz w:val="28"/>
          <w:szCs w:val="28"/>
        </w:rPr>
        <w:t xml:space="preserve"> </w:t>
      </w:r>
      <w:r w:rsidRPr="00434DBD">
        <w:rPr>
          <w:b/>
          <w:sz w:val="28"/>
          <w:szCs w:val="28"/>
        </w:rPr>
        <w:t>of</w:t>
      </w:r>
      <w:r>
        <w:rPr>
          <w:b/>
          <w:sz w:val="24"/>
        </w:rPr>
        <w:t xml:space="preserve"> </w:t>
      </w:r>
    </w:p>
    <w:p w14:paraId="654D8696" w14:textId="5B64474D" w:rsidR="003F3127" w:rsidRDefault="00E0019F">
      <w:pPr>
        <w:spacing w:before="182" w:line="398" w:lineRule="auto"/>
        <w:ind w:left="3044" w:right="3754"/>
        <w:jc w:val="center"/>
        <w:rPr>
          <w:b/>
          <w:spacing w:val="40"/>
          <w:sz w:val="24"/>
        </w:rPr>
      </w:pPr>
      <w:r w:rsidRPr="00434DBD">
        <w:rPr>
          <w:b/>
          <w:sz w:val="28"/>
          <w:szCs w:val="28"/>
        </w:rPr>
        <w:t>M</w:t>
      </w:r>
      <w:r w:rsidRPr="00434DBD">
        <w:rPr>
          <w:b/>
          <w:sz w:val="28"/>
          <w:szCs w:val="28"/>
          <w:lang w:val="en-GB"/>
        </w:rPr>
        <w:t>s</w:t>
      </w:r>
      <w:r w:rsidRPr="00434DBD">
        <w:rPr>
          <w:b/>
          <w:sz w:val="28"/>
          <w:szCs w:val="28"/>
        </w:rPr>
        <w:t xml:space="preserve">. </w:t>
      </w:r>
      <w:proofErr w:type="gramStart"/>
      <w:r w:rsidRPr="00434DBD">
        <w:rPr>
          <w:b/>
          <w:sz w:val="28"/>
          <w:szCs w:val="28"/>
          <w:lang w:val="en-GB"/>
        </w:rPr>
        <w:t>G</w:t>
      </w:r>
      <w:r w:rsidRPr="00434DBD">
        <w:rPr>
          <w:b/>
          <w:sz w:val="28"/>
          <w:szCs w:val="28"/>
        </w:rPr>
        <w:t>.</w:t>
      </w:r>
      <w:r w:rsidRPr="00434DBD">
        <w:rPr>
          <w:b/>
          <w:sz w:val="28"/>
          <w:szCs w:val="28"/>
          <w:lang w:val="en-GB"/>
        </w:rPr>
        <w:t>Lavanya</w:t>
      </w:r>
      <w:proofErr w:type="gramEnd"/>
      <w:r>
        <w:rPr>
          <w:b/>
          <w:spacing w:val="40"/>
          <w:sz w:val="24"/>
        </w:rPr>
        <w:t xml:space="preserve"> </w:t>
      </w:r>
    </w:p>
    <w:p w14:paraId="79A59556" w14:textId="0F21B279" w:rsidR="003F3127" w:rsidRDefault="00434DBD">
      <w:pPr>
        <w:pStyle w:val="BodyText"/>
        <w:rPr>
          <w:b/>
          <w:sz w:val="20"/>
        </w:rPr>
      </w:pPr>
      <w:r>
        <w:rPr>
          <w:b/>
          <w:noProof/>
          <w:lang w:val="en-IN" w:eastAsia="en-IN"/>
        </w:rPr>
        <mc:AlternateContent>
          <mc:Choice Requires="wps">
            <w:drawing>
              <wp:anchor distT="0" distB="0" distL="114300" distR="114300" simplePos="0" relativeHeight="251661312" behindDoc="0" locked="0" layoutInCell="1" allowOverlap="1" wp14:anchorId="400BC927" wp14:editId="7BAB3C7B">
                <wp:simplePos x="0" y="0"/>
                <wp:positionH relativeFrom="column">
                  <wp:posOffset>2108835</wp:posOffset>
                </wp:positionH>
                <wp:positionV relativeFrom="paragraph">
                  <wp:posOffset>12065</wp:posOffset>
                </wp:positionV>
                <wp:extent cx="2400300" cy="6096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400300" cy="609600"/>
                        </a:xfrm>
                        <a:prstGeom prst="rect">
                          <a:avLst/>
                        </a:prstGeom>
                        <a:solidFill>
                          <a:schemeClr val="lt1"/>
                        </a:solidFill>
                        <a:ln w="6350">
                          <a:noFill/>
                        </a:ln>
                      </wps:spPr>
                      <wps:txbx>
                        <w:txbxContent>
                          <w:p w14:paraId="3C891B26" w14:textId="30C77174" w:rsidR="00434DBD" w:rsidRPr="00434DBD" w:rsidRDefault="00434DBD">
                            <w:pPr>
                              <w:rPr>
                                <w:sz w:val="28"/>
                                <w:szCs w:val="28"/>
                              </w:rPr>
                            </w:pPr>
                            <w:r w:rsidRPr="00434DBD">
                              <w:rPr>
                                <w:rFonts w:ascii="CIDFont" w:hAnsi="CIDFont"/>
                                <w:b/>
                                <w:bCs/>
                                <w:color w:val="000000"/>
                                <w:sz w:val="28"/>
                                <w:szCs w:val="28"/>
                              </w:rPr>
                              <w:t>(Assistant Professor)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0BC927" id="_x0000_t202" coordsize="21600,21600" o:spt="202" path="m,l,21600r21600,l21600,xe">
                <v:stroke joinstyle="miter"/>
                <v:path gradientshapeok="t" o:connecttype="rect"/>
              </v:shapetype>
              <v:shape id="Text Box 25" o:spid="_x0000_s1026" type="#_x0000_t202" style="position:absolute;margin-left:166.05pt;margin-top:.95pt;width:189pt;height: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" fillcolor="white [3201]" stroked="f" strokeweight=".5pt">
                <v:textbox>
                  <w:txbxContent>
                    <w:p w14:paraId="3C891B26" w14:textId="30C77174" w:rsidR="00434DBD" w:rsidRPr="00434DBD" w:rsidRDefault="00434DBD">
                      <w:pPr>
                        <w:rPr>
                          <w:sz w:val="28"/>
                          <w:szCs w:val="28"/>
                        </w:rPr>
                      </w:pPr>
                      <w:r w:rsidRPr="00434DBD">
                        <w:rPr>
                          <w:rFonts w:ascii="CIDFont" w:hAnsi="CIDFont"/>
                          <w:b/>
                          <w:bCs/>
                          <w:color w:val="000000"/>
                          <w:sz w:val="28"/>
                          <w:szCs w:val="28"/>
                        </w:rPr>
                        <w:t>(Assistant Professor)</w:t>
                      </w:r>
                    </w:p>
                  </w:txbxContent>
                </v:textbox>
              </v:shape>
            </w:pict>
          </mc:Fallback>
        </mc:AlternateContent>
      </w:r>
    </w:p>
    <w:p w14:paraId="0DE8AD4F" w14:textId="77777777" w:rsidR="00434DBD" w:rsidRDefault="00434DBD">
      <w:pPr>
        <w:pStyle w:val="BodyText"/>
        <w:rPr>
          <w:b/>
          <w:sz w:val="20"/>
        </w:rPr>
      </w:pPr>
    </w:p>
    <w:p w14:paraId="605EEF50" w14:textId="77777777" w:rsidR="003F3127" w:rsidRDefault="00E0019F">
      <w:pPr>
        <w:pStyle w:val="BodyText"/>
        <w:spacing w:before="102"/>
        <w:rPr>
          <w:b/>
          <w:sz w:val="20"/>
        </w:rPr>
      </w:pPr>
      <w:r>
        <w:rPr>
          <w:b/>
          <w:noProof/>
          <w:sz w:val="20"/>
          <w:lang w:val="en-IN" w:eastAsia="en-IN"/>
        </w:rPr>
        <w:drawing>
          <wp:anchor distT="0" distB="0" distL="0" distR="0" simplePos="0" relativeHeight="251659264" behindDoc="1" locked="0" layoutInCell="1" allowOverlap="1" wp14:anchorId="263F2C1D" wp14:editId="1C1243F7">
            <wp:simplePos x="0" y="0"/>
            <wp:positionH relativeFrom="page">
              <wp:posOffset>3339523</wp:posOffset>
            </wp:positionH>
            <wp:positionV relativeFrom="paragraph">
              <wp:posOffset>253769</wp:posOffset>
            </wp:positionV>
            <wp:extent cx="1009650" cy="1009650"/>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009650" cy="1009650"/>
                    </a:xfrm>
                    <a:prstGeom prst="rect">
                      <a:avLst/>
                    </a:prstGeom>
                  </pic:spPr>
                </pic:pic>
              </a:graphicData>
            </a:graphic>
          </wp:anchor>
        </w:drawing>
      </w:r>
    </w:p>
    <w:p w14:paraId="350FBFA2" w14:textId="77777777" w:rsidR="003F3127" w:rsidRDefault="003F3127">
      <w:pPr>
        <w:pStyle w:val="BodyText"/>
        <w:rPr>
          <w:b/>
        </w:rPr>
      </w:pPr>
    </w:p>
    <w:p w14:paraId="38376F16" w14:textId="77777777" w:rsidR="003F3127" w:rsidRDefault="003F3127">
      <w:pPr>
        <w:pStyle w:val="BodyText"/>
        <w:rPr>
          <w:b/>
        </w:rPr>
      </w:pPr>
    </w:p>
    <w:p w14:paraId="41AD728A" w14:textId="77777777" w:rsidR="003F3127" w:rsidRDefault="003F3127">
      <w:pPr>
        <w:pStyle w:val="BodyText"/>
        <w:spacing w:before="88"/>
        <w:rPr>
          <w:b/>
        </w:rPr>
      </w:pPr>
    </w:p>
    <w:p w14:paraId="360FDFEA" w14:textId="77777777" w:rsidR="003F3127" w:rsidRDefault="00E0019F">
      <w:pPr>
        <w:pStyle w:val="Heading2"/>
        <w:spacing w:line="398" w:lineRule="auto"/>
        <w:ind w:left="1061" w:right="1773"/>
        <w:jc w:val="center"/>
      </w:pPr>
      <w:r>
        <w:t>DEPARTMENT</w:t>
      </w:r>
      <w:r>
        <w:rPr>
          <w:spacing w:val="-8"/>
        </w:rPr>
        <w:t xml:space="preserve"> </w:t>
      </w:r>
      <w:r>
        <w:t>OF</w:t>
      </w:r>
      <w:r>
        <w:rPr>
          <w:spacing w:val="-8"/>
        </w:rPr>
        <w:t xml:space="preserve"> </w:t>
      </w:r>
      <w:r>
        <w:t>COMPUTER</w:t>
      </w:r>
      <w:r>
        <w:rPr>
          <w:spacing w:val="-8"/>
        </w:rPr>
        <w:t xml:space="preserve"> </w:t>
      </w:r>
      <w:r>
        <w:t>SCIENCE</w:t>
      </w:r>
      <w:r>
        <w:rPr>
          <w:spacing w:val="-8"/>
        </w:rPr>
        <w:t xml:space="preserve"> </w:t>
      </w:r>
      <w:r>
        <w:t>&amp;</w:t>
      </w:r>
      <w:r>
        <w:rPr>
          <w:spacing w:val="-8"/>
        </w:rPr>
        <w:t xml:space="preserve"> </w:t>
      </w:r>
      <w:r>
        <w:t>ENGINEERING CMR TECHNICAL CAMPUS</w:t>
      </w:r>
    </w:p>
    <w:p w14:paraId="1A0DEE4D" w14:textId="77777777" w:rsidR="003F3127" w:rsidRDefault="00E0019F">
      <w:pPr>
        <w:spacing w:line="275" w:lineRule="exact"/>
        <w:ind w:left="3061" w:right="3770"/>
        <w:jc w:val="center"/>
        <w:rPr>
          <w:b/>
          <w:i/>
          <w:sz w:val="24"/>
        </w:rPr>
      </w:pPr>
      <w:r>
        <w:rPr>
          <w:b/>
          <w:i/>
          <w:sz w:val="24"/>
        </w:rPr>
        <w:t>An</w:t>
      </w:r>
      <w:r>
        <w:rPr>
          <w:b/>
          <w:i/>
          <w:spacing w:val="-4"/>
          <w:sz w:val="24"/>
        </w:rPr>
        <w:t xml:space="preserve"> </w:t>
      </w:r>
      <w:r>
        <w:rPr>
          <w:b/>
          <w:i/>
          <w:sz w:val="24"/>
        </w:rPr>
        <w:t>UGC</w:t>
      </w:r>
      <w:r>
        <w:rPr>
          <w:b/>
          <w:i/>
          <w:spacing w:val="-3"/>
          <w:sz w:val="24"/>
        </w:rPr>
        <w:t xml:space="preserve"> </w:t>
      </w:r>
      <w:r>
        <w:rPr>
          <w:b/>
          <w:i/>
          <w:sz w:val="24"/>
        </w:rPr>
        <w:t>Autonomous</w:t>
      </w:r>
      <w:r>
        <w:rPr>
          <w:b/>
          <w:i/>
          <w:spacing w:val="-3"/>
          <w:sz w:val="24"/>
        </w:rPr>
        <w:t xml:space="preserve"> </w:t>
      </w:r>
      <w:r>
        <w:rPr>
          <w:b/>
          <w:i/>
          <w:spacing w:val="-2"/>
          <w:sz w:val="24"/>
        </w:rPr>
        <w:t>Institute</w:t>
      </w:r>
    </w:p>
    <w:p w14:paraId="237BAEBB" w14:textId="77777777" w:rsidR="003F3127" w:rsidRDefault="00E0019F">
      <w:pPr>
        <w:spacing w:before="182" w:line="398" w:lineRule="auto"/>
        <w:ind w:left="1737" w:right="2148" w:firstLine="704"/>
        <w:rPr>
          <w:b/>
          <w:sz w:val="24"/>
        </w:rPr>
      </w:pPr>
      <w:r>
        <w:rPr>
          <w:b/>
          <w:sz w:val="24"/>
        </w:rPr>
        <w:t>Accredited by NBA &amp; NAAC with A Grade Approved</w:t>
      </w:r>
      <w:r>
        <w:rPr>
          <w:b/>
          <w:spacing w:val="-6"/>
          <w:sz w:val="24"/>
        </w:rPr>
        <w:t xml:space="preserve"> </w:t>
      </w:r>
      <w:r>
        <w:rPr>
          <w:b/>
          <w:sz w:val="24"/>
        </w:rPr>
        <w:t>by</w:t>
      </w:r>
      <w:r>
        <w:rPr>
          <w:b/>
          <w:spacing w:val="-6"/>
          <w:sz w:val="24"/>
        </w:rPr>
        <w:t xml:space="preserve"> </w:t>
      </w:r>
      <w:r>
        <w:rPr>
          <w:b/>
          <w:sz w:val="24"/>
        </w:rPr>
        <w:t>AICTE,</w:t>
      </w:r>
      <w:r>
        <w:rPr>
          <w:b/>
          <w:spacing w:val="-6"/>
          <w:sz w:val="24"/>
        </w:rPr>
        <w:t xml:space="preserve"> </w:t>
      </w:r>
      <w:r>
        <w:rPr>
          <w:b/>
          <w:sz w:val="24"/>
        </w:rPr>
        <w:t>New</w:t>
      </w:r>
      <w:r>
        <w:rPr>
          <w:b/>
          <w:spacing w:val="-6"/>
          <w:sz w:val="24"/>
        </w:rPr>
        <w:t xml:space="preserve"> </w:t>
      </w:r>
      <w:r>
        <w:rPr>
          <w:b/>
          <w:sz w:val="24"/>
        </w:rPr>
        <w:t>Delhi</w:t>
      </w:r>
      <w:r>
        <w:rPr>
          <w:b/>
          <w:spacing w:val="-6"/>
          <w:sz w:val="24"/>
        </w:rPr>
        <w:t xml:space="preserve"> </w:t>
      </w:r>
      <w:r>
        <w:rPr>
          <w:b/>
          <w:sz w:val="24"/>
        </w:rPr>
        <w:t>and</w:t>
      </w:r>
      <w:r>
        <w:rPr>
          <w:b/>
          <w:spacing w:val="-6"/>
          <w:sz w:val="24"/>
        </w:rPr>
        <w:t xml:space="preserve"> </w:t>
      </w:r>
      <w:r>
        <w:rPr>
          <w:b/>
          <w:sz w:val="24"/>
        </w:rPr>
        <w:t>JNTUH</w:t>
      </w:r>
      <w:r>
        <w:rPr>
          <w:b/>
          <w:spacing w:val="-6"/>
          <w:sz w:val="24"/>
        </w:rPr>
        <w:t xml:space="preserve"> </w:t>
      </w:r>
      <w:r>
        <w:rPr>
          <w:b/>
          <w:sz w:val="24"/>
        </w:rPr>
        <w:t>Hyderabad</w:t>
      </w:r>
    </w:p>
    <w:p w14:paraId="5AEAFC98" w14:textId="77777777" w:rsidR="003F3127" w:rsidRDefault="00E0019F">
      <w:pPr>
        <w:spacing w:line="275" w:lineRule="exact"/>
        <w:ind w:right="708"/>
        <w:jc w:val="center"/>
        <w:rPr>
          <w:b/>
          <w:sz w:val="24"/>
        </w:rPr>
      </w:pPr>
      <w:r>
        <w:rPr>
          <w:b/>
          <w:sz w:val="24"/>
        </w:rPr>
        <w:t>Kandlakoya(V),</w:t>
      </w:r>
      <w:r>
        <w:rPr>
          <w:b/>
          <w:spacing w:val="-2"/>
          <w:sz w:val="24"/>
        </w:rPr>
        <w:t xml:space="preserve"> </w:t>
      </w:r>
      <w:r>
        <w:rPr>
          <w:b/>
          <w:sz w:val="24"/>
        </w:rPr>
        <w:t>Medchal</w:t>
      </w:r>
      <w:r>
        <w:rPr>
          <w:b/>
          <w:spacing w:val="-2"/>
          <w:sz w:val="24"/>
        </w:rPr>
        <w:t xml:space="preserve"> </w:t>
      </w:r>
      <w:r>
        <w:rPr>
          <w:b/>
          <w:sz w:val="24"/>
        </w:rPr>
        <w:t>Road,</w:t>
      </w:r>
      <w:r>
        <w:rPr>
          <w:b/>
          <w:spacing w:val="-2"/>
          <w:sz w:val="24"/>
        </w:rPr>
        <w:t xml:space="preserve"> </w:t>
      </w:r>
      <w:r>
        <w:rPr>
          <w:b/>
          <w:sz w:val="24"/>
        </w:rPr>
        <w:t>Hyderabad</w:t>
      </w:r>
      <w:r>
        <w:rPr>
          <w:b/>
          <w:spacing w:val="-2"/>
          <w:sz w:val="24"/>
        </w:rPr>
        <w:t xml:space="preserve"> </w:t>
      </w:r>
      <w:r>
        <w:rPr>
          <w:b/>
          <w:sz w:val="24"/>
        </w:rPr>
        <w:t>–</w:t>
      </w:r>
      <w:r>
        <w:rPr>
          <w:b/>
          <w:spacing w:val="-1"/>
          <w:sz w:val="24"/>
        </w:rPr>
        <w:t xml:space="preserve"> </w:t>
      </w:r>
      <w:r>
        <w:rPr>
          <w:b/>
          <w:spacing w:val="-2"/>
          <w:sz w:val="24"/>
        </w:rPr>
        <w:t>501401</w:t>
      </w:r>
    </w:p>
    <w:p w14:paraId="03E94A0F" w14:textId="77777777" w:rsidR="003F3127" w:rsidRDefault="003F3127">
      <w:pPr>
        <w:spacing w:line="275" w:lineRule="exact"/>
        <w:jc w:val="center"/>
        <w:rPr>
          <w:b/>
          <w:sz w:val="24"/>
        </w:rPr>
        <w:sectPr w:rsidR="003F3127">
          <w:footerReference w:type="default" r:id="rId9"/>
          <w:type w:val="continuous"/>
          <w:pgSz w:w="11910" w:h="16840"/>
          <w:pgMar w:top="1360" w:right="566" w:bottom="400" w:left="1275" w:header="0" w:footer="200" w:gutter="0"/>
          <w:pgBorders w:offsetFrom="page">
            <w:top w:val="single" w:sz="24" w:space="23" w:color="000000"/>
            <w:left w:val="single" w:sz="24" w:space="24" w:color="000000"/>
            <w:bottom w:val="single" w:sz="24" w:space="23" w:color="000000"/>
            <w:right w:val="single" w:sz="24" w:space="24" w:color="000000"/>
          </w:pgBorders>
          <w:pgNumType w:start="1"/>
          <w:cols w:space="720"/>
        </w:sectPr>
      </w:pPr>
    </w:p>
    <w:p w14:paraId="27CAD813" w14:textId="77777777" w:rsidR="003F3127" w:rsidRDefault="00E0019F">
      <w:pPr>
        <w:pStyle w:val="BodyText"/>
        <w:ind w:left="3681"/>
        <w:rPr>
          <w:sz w:val="20"/>
        </w:rPr>
      </w:pPr>
      <w:r>
        <w:rPr>
          <w:noProof/>
          <w:sz w:val="20"/>
          <w:lang w:val="en-IN" w:eastAsia="en-IN"/>
        </w:rPr>
        <w:lastRenderedPageBreak/>
        <w:drawing>
          <wp:inline distT="0" distB="0" distL="0" distR="0" wp14:anchorId="78BFD9E1" wp14:editId="73167243">
            <wp:extent cx="1012190" cy="1004570"/>
            <wp:effectExtent l="0" t="0" r="0" b="0"/>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1012500" cy="1004887"/>
                    </a:xfrm>
                    <a:prstGeom prst="rect">
                      <a:avLst/>
                    </a:prstGeom>
                  </pic:spPr>
                </pic:pic>
              </a:graphicData>
            </a:graphic>
          </wp:inline>
        </w:drawing>
      </w:r>
    </w:p>
    <w:p w14:paraId="2BD01457" w14:textId="77777777" w:rsidR="003F3127" w:rsidRDefault="003F3127">
      <w:pPr>
        <w:pStyle w:val="BodyText"/>
        <w:spacing w:before="89"/>
        <w:rPr>
          <w:b/>
          <w:sz w:val="32"/>
        </w:rPr>
      </w:pPr>
    </w:p>
    <w:p w14:paraId="68A9135D" w14:textId="77777777" w:rsidR="003F3127" w:rsidRDefault="00E0019F">
      <w:pPr>
        <w:spacing w:before="1"/>
        <w:ind w:left="3062" w:right="3770"/>
        <w:jc w:val="center"/>
        <w:rPr>
          <w:b/>
          <w:sz w:val="32"/>
        </w:rPr>
      </w:pPr>
      <w:r>
        <w:rPr>
          <w:b/>
          <w:spacing w:val="-2"/>
          <w:sz w:val="32"/>
          <w:u w:val="single"/>
        </w:rPr>
        <w:t>CERTIFICATE</w:t>
      </w:r>
    </w:p>
    <w:p w14:paraId="3958B4BF" w14:textId="77777777" w:rsidR="003F3127" w:rsidRDefault="003F3127">
      <w:pPr>
        <w:pStyle w:val="BodyText"/>
        <w:rPr>
          <w:b/>
        </w:rPr>
      </w:pPr>
    </w:p>
    <w:p w14:paraId="1B1AD4B0" w14:textId="77777777" w:rsidR="003F3127" w:rsidRDefault="003F3127">
      <w:pPr>
        <w:pStyle w:val="BodyText"/>
        <w:spacing w:before="70"/>
        <w:rPr>
          <w:b/>
        </w:rPr>
      </w:pPr>
    </w:p>
    <w:p w14:paraId="6F5E1A7C" w14:textId="243D9B9A" w:rsidR="003F3127" w:rsidRDefault="00E0019F">
      <w:pPr>
        <w:pStyle w:val="BodyText"/>
        <w:spacing w:line="259" w:lineRule="auto"/>
        <w:ind w:left="164" w:right="873"/>
        <w:jc w:val="both"/>
      </w:pPr>
      <w:r>
        <w:t>This to certify that, the Presentation entitled “</w:t>
      </w:r>
      <w:r w:rsidR="001668BC" w:rsidRPr="001668BC">
        <w:rPr>
          <w:b/>
          <w:bCs/>
        </w:rPr>
        <w:t>TEST CASE MANAGEMENT</w:t>
      </w:r>
      <w:r>
        <w:t xml:space="preserve">” is submitted by </w:t>
      </w:r>
      <w:r w:rsidR="00434DBD">
        <w:rPr>
          <w:b/>
          <w:bCs/>
          <w:lang w:val="en-GB"/>
        </w:rPr>
        <w:t>“SHIVA KUMAR”</w:t>
      </w:r>
      <w:r>
        <w:t xml:space="preserve"> bearing the Roll Number </w:t>
      </w:r>
      <w:r>
        <w:rPr>
          <w:b/>
        </w:rPr>
        <w:t>2</w:t>
      </w:r>
      <w:r w:rsidR="00434DBD">
        <w:rPr>
          <w:b/>
          <w:lang w:val="en-GB"/>
        </w:rPr>
        <w:t>27R1A05J3</w:t>
      </w:r>
      <w:r>
        <w:rPr>
          <w:b/>
        </w:rPr>
        <w:t xml:space="preserve"> </w:t>
      </w:r>
      <w:r>
        <w:t xml:space="preserve">of </w:t>
      </w:r>
      <w:proofErr w:type="spellStart"/>
      <w:proofErr w:type="gramStart"/>
      <w:r>
        <w:t>B.Tech</w:t>
      </w:r>
      <w:proofErr w:type="spellEnd"/>
      <w:proofErr w:type="gramEnd"/>
      <w:r>
        <w:t xml:space="preserve"> Computer Science and Engineering. In Partial fulfilment for the requirement of the Presentation and for the award of the Degree of Bachelor of Technology during the academic year 2024-25.</w:t>
      </w:r>
    </w:p>
    <w:p w14:paraId="082AE9E2" w14:textId="77777777" w:rsidR="003F3127" w:rsidRDefault="003F3127">
      <w:pPr>
        <w:pStyle w:val="BodyText"/>
      </w:pPr>
    </w:p>
    <w:p w14:paraId="715B26B1" w14:textId="77777777" w:rsidR="003F3127" w:rsidRDefault="003F3127">
      <w:pPr>
        <w:pStyle w:val="BodyText"/>
      </w:pPr>
    </w:p>
    <w:p w14:paraId="50E838DB" w14:textId="77777777" w:rsidR="003F3127" w:rsidRDefault="003F3127">
      <w:pPr>
        <w:pStyle w:val="BodyText"/>
      </w:pPr>
    </w:p>
    <w:p w14:paraId="77D9FA67" w14:textId="77777777" w:rsidR="003F3127" w:rsidRDefault="003F3127">
      <w:pPr>
        <w:pStyle w:val="BodyText"/>
      </w:pPr>
    </w:p>
    <w:p w14:paraId="00684140" w14:textId="77777777" w:rsidR="003F3127" w:rsidRDefault="003F3127">
      <w:pPr>
        <w:pStyle w:val="BodyText"/>
        <w:spacing w:before="152"/>
      </w:pPr>
    </w:p>
    <w:p w14:paraId="2E16D1D6" w14:textId="77777777" w:rsidR="001668BC" w:rsidRDefault="00E0019F" w:rsidP="001668BC">
      <w:pPr>
        <w:pStyle w:val="BodyText"/>
        <w:spacing w:line="398" w:lineRule="auto"/>
        <w:ind w:left="7144" w:right="873"/>
      </w:pPr>
      <w:r>
        <w:t>Subject Faculty</w:t>
      </w:r>
    </w:p>
    <w:p w14:paraId="3A9BE33B" w14:textId="3C7CBF8E" w:rsidR="003F3127" w:rsidRDefault="00E0019F" w:rsidP="001668BC">
      <w:pPr>
        <w:pStyle w:val="BodyText"/>
        <w:spacing w:line="398" w:lineRule="auto"/>
        <w:ind w:left="7144" w:right="873"/>
      </w:pPr>
      <w:r>
        <w:t xml:space="preserve"> M</w:t>
      </w:r>
      <w:r>
        <w:rPr>
          <w:lang w:val="en-GB"/>
        </w:rPr>
        <w:t>s</w:t>
      </w:r>
      <w:r>
        <w:t>.</w:t>
      </w:r>
      <w:r>
        <w:rPr>
          <w:spacing w:val="-15"/>
        </w:rPr>
        <w:t xml:space="preserve"> </w:t>
      </w:r>
      <w:r>
        <w:rPr>
          <w:spacing w:val="-15"/>
          <w:lang w:val="en-GB"/>
        </w:rPr>
        <w:t>G</w:t>
      </w:r>
      <w:r>
        <w:t>.</w:t>
      </w:r>
      <w:r w:rsidR="001668BC">
        <w:t xml:space="preserve"> </w:t>
      </w:r>
      <w:r>
        <w:rPr>
          <w:lang w:val="en-GB"/>
        </w:rPr>
        <w:t>Lavanya</w:t>
      </w:r>
      <w:r>
        <w:t xml:space="preserve"> (Assistant Professor)</w:t>
      </w:r>
    </w:p>
    <w:p w14:paraId="09692402" w14:textId="77777777" w:rsidR="003F3127" w:rsidRDefault="003F3127">
      <w:pPr>
        <w:pStyle w:val="BodyText"/>
        <w:spacing w:line="398" w:lineRule="auto"/>
        <w:sectPr w:rsidR="003F3127">
          <w:pgSz w:w="11910" w:h="16840"/>
          <w:pgMar w:top="1480" w:right="566" w:bottom="1200" w:left="1275" w:header="0" w:footer="200" w:gutter="0"/>
          <w:pgBorders w:offsetFrom="page">
            <w:top w:val="single" w:sz="24" w:space="23" w:color="000000"/>
            <w:left w:val="single" w:sz="24" w:space="24" w:color="000000"/>
            <w:bottom w:val="single" w:sz="24" w:space="23" w:color="000000"/>
            <w:right w:val="single" w:sz="24" w:space="24" w:color="000000"/>
          </w:pgBorders>
          <w:cols w:space="720"/>
        </w:sectPr>
      </w:pPr>
    </w:p>
    <w:p w14:paraId="21970CDD" w14:textId="0649C26F" w:rsidR="003F3127" w:rsidRDefault="00E0019F">
      <w:pPr>
        <w:spacing w:before="62"/>
        <w:ind w:right="558"/>
        <w:jc w:val="center"/>
        <w:rPr>
          <w:b/>
          <w:sz w:val="32"/>
        </w:rPr>
      </w:pPr>
      <w:r>
        <w:rPr>
          <w:b/>
          <w:noProof/>
          <w:sz w:val="32"/>
          <w:lang w:val="en-IN" w:eastAsia="en-IN"/>
        </w:rPr>
        <w:lastRenderedPageBreak/>
        <w:drawing>
          <wp:anchor distT="0" distB="0" distL="0" distR="0" simplePos="0" relativeHeight="251655168" behindDoc="1" locked="0" layoutInCell="1" allowOverlap="1" wp14:anchorId="3F2A7957" wp14:editId="5B7DC1F7">
            <wp:simplePos x="0" y="0"/>
            <wp:positionH relativeFrom="page">
              <wp:posOffset>837565</wp:posOffset>
            </wp:positionH>
            <wp:positionV relativeFrom="paragraph">
              <wp:posOffset>115570</wp:posOffset>
            </wp:positionV>
            <wp:extent cx="1017905" cy="715010"/>
            <wp:effectExtent l="0" t="0" r="0" b="0"/>
            <wp:wrapNone/>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1018031" cy="714755"/>
                    </a:xfrm>
                    <a:prstGeom prst="rect">
                      <a:avLst/>
                    </a:prstGeom>
                  </pic:spPr>
                </pic:pic>
              </a:graphicData>
            </a:graphic>
          </wp:anchor>
        </w:drawing>
      </w:r>
      <w:r>
        <w:rPr>
          <w:b/>
          <w:noProof/>
          <w:sz w:val="32"/>
          <w:lang w:val="en-IN" w:eastAsia="en-IN"/>
        </w:rPr>
        <w:drawing>
          <wp:anchor distT="0" distB="0" distL="0" distR="0" simplePos="0" relativeHeight="251656192" behindDoc="1" locked="0" layoutInCell="1" allowOverlap="1" wp14:anchorId="028705E3" wp14:editId="10F99130">
            <wp:simplePos x="0" y="0"/>
            <wp:positionH relativeFrom="page">
              <wp:posOffset>6125845</wp:posOffset>
            </wp:positionH>
            <wp:positionV relativeFrom="paragraph">
              <wp:posOffset>140970</wp:posOffset>
            </wp:positionV>
            <wp:extent cx="1037590" cy="723900"/>
            <wp:effectExtent l="0" t="0" r="0" b="0"/>
            <wp:wrapNone/>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1037843" cy="723900"/>
                    </a:xfrm>
                    <a:prstGeom prst="rect">
                      <a:avLst/>
                    </a:prstGeom>
                  </pic:spPr>
                </pic:pic>
              </a:graphicData>
            </a:graphic>
          </wp:anchor>
        </w:drawing>
      </w:r>
      <w:r>
        <w:rPr>
          <w:b/>
          <w:noProof/>
          <w:sz w:val="32"/>
          <w:lang w:val="en-IN" w:eastAsia="en-IN"/>
        </w:rPr>
        <mc:AlternateContent>
          <mc:Choice Requires="wpg">
            <w:drawing>
              <wp:anchor distT="0" distB="0" distL="0" distR="0" simplePos="0" relativeHeight="251657216" behindDoc="1" locked="0" layoutInCell="1" allowOverlap="1" wp14:anchorId="51438900" wp14:editId="26EB9613">
                <wp:simplePos x="0" y="0"/>
                <wp:positionH relativeFrom="page">
                  <wp:posOffset>86360</wp:posOffset>
                </wp:positionH>
                <wp:positionV relativeFrom="page">
                  <wp:posOffset>285750</wp:posOffset>
                </wp:positionV>
                <wp:extent cx="7183120" cy="10120630"/>
                <wp:effectExtent l="0" t="0" r="0" b="0"/>
                <wp:wrapNone/>
                <wp:docPr id="6" name="Group 6"/>
                <wp:cNvGraphicFramePr/>
                <a:graphic xmlns:a="http://schemas.openxmlformats.org/drawingml/2006/main">
                  <a:graphicData uri="http://schemas.microsoft.com/office/word/2010/wordprocessingGroup">
                    <wpg:wgp>
                      <wpg:cNvGrpSpPr/>
                      <wpg:grpSpPr>
                        <a:xfrm>
                          <a:off x="0" y="0"/>
                          <a:ext cx="7183120" cy="10120630"/>
                          <a:chOff x="0" y="0"/>
                          <a:chExt cx="7183120" cy="10120630"/>
                        </a:xfrm>
                      </wpg:grpSpPr>
                      <wps:wsp>
                        <wps:cNvPr id="7" name="Graphic 7"/>
                        <wps:cNvSpPr/>
                        <wps:spPr>
                          <a:xfrm>
                            <a:off x="9905" y="1562128"/>
                            <a:ext cx="7162800" cy="1270"/>
                          </a:xfrm>
                          <a:custGeom>
                            <a:avLst/>
                            <a:gdLst/>
                            <a:ahLst/>
                            <a:cxnLst/>
                            <a:rect l="l" t="t" r="r" b="b"/>
                            <a:pathLst>
                              <a:path w="7162800" h="635">
                                <a:moveTo>
                                  <a:pt x="0" y="0"/>
                                </a:moveTo>
                                <a:lnTo>
                                  <a:pt x="7162800" y="634"/>
                                </a:lnTo>
                              </a:path>
                            </a:pathLst>
                          </a:custGeom>
                          <a:ln w="19811">
                            <a:solidFill>
                              <a:srgbClr val="000000"/>
                            </a:solidFill>
                            <a:prstDash val="solid"/>
                          </a:ln>
                        </wps:spPr>
                        <wps:bodyPr wrap="square" lIns="0" tIns="0" rIns="0" bIns="0" rtlCol="0">
                          <a:noAutofit/>
                        </wps:bodyPr>
                      </wps:wsp>
                      <wps:wsp>
                        <wps:cNvPr id="8" name="Graphic 8"/>
                        <wps:cNvSpPr/>
                        <wps:spPr>
                          <a:xfrm>
                            <a:off x="218235" y="19049"/>
                            <a:ext cx="6950709" cy="10082530"/>
                          </a:xfrm>
                          <a:custGeom>
                            <a:avLst/>
                            <a:gdLst/>
                            <a:ahLst/>
                            <a:cxnLst/>
                            <a:rect l="l" t="t" r="r" b="b"/>
                            <a:pathLst>
                              <a:path w="6950709" h="10082530">
                                <a:moveTo>
                                  <a:pt x="19050" y="19050"/>
                                </a:moveTo>
                                <a:lnTo>
                                  <a:pt x="19050" y="10063479"/>
                                </a:lnTo>
                              </a:path>
                              <a:path w="6950709" h="10082530">
                                <a:moveTo>
                                  <a:pt x="6931660" y="19050"/>
                                </a:moveTo>
                                <a:lnTo>
                                  <a:pt x="6931660" y="10063479"/>
                                </a:lnTo>
                              </a:path>
                              <a:path w="6950709" h="10082530">
                                <a:moveTo>
                                  <a:pt x="0" y="0"/>
                                </a:moveTo>
                                <a:lnTo>
                                  <a:pt x="6950710" y="0"/>
                                </a:lnTo>
                              </a:path>
                              <a:path w="6950709" h="10082530">
                                <a:moveTo>
                                  <a:pt x="0" y="10082529"/>
                                </a:moveTo>
                                <a:lnTo>
                                  <a:pt x="6950710" y="10082529"/>
                                </a:lnTo>
                              </a:path>
                            </a:pathLst>
                          </a:custGeom>
                          <a:ln w="38099">
                            <a:solidFill>
                              <a:srgbClr val="000000"/>
                            </a:solidFill>
                            <a:prstDash val="solid"/>
                          </a:ln>
                        </wps:spPr>
                        <wps:bodyPr wrap="square" lIns="0" tIns="0" rIns="0" bIns="0" rtlCol="0">
                          <a:noAutofit/>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group w14:anchorId="05269ABB" id="Group 6" o:spid="_x0000_s1026" style="position:absolute;margin-left:6.8pt;margin-top:22.5pt;width:565.6pt;height:796.9pt;z-index:-251659264;mso-wrap-distance-left:0;mso-wrap-distance-right:0;mso-position-horizontal-relative:page;mso-position-vertical-relative:page" coordsize="71831,101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">
                <v:shape id="Graphic 7" o:spid="_x0000_s1027" style="position:absolute;left:99;top:15621;width:71628;height:12;visibility:visible;mso-wrap-style:square;v-text-anchor:top" coordsize="716280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" path="m,l7162800,634e" filled="f" strokeweight=".55031mm">
                  <v:path arrowok="t"/>
                </v:shape>
                <v:shape id="Graphic 8" o:spid="_x0000_s1028" style="position:absolute;left:2182;top:190;width:69507;height:100825;visibility:visible;mso-wrap-style:square;v-text-anchor:top" coordsize="6950709,10082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" path="m19050,19050r,10044429em6931660,19050r,10044429em,l6950710,em,10082529r6950710,e" filled="f" strokeweight="1.0583mm">
                  <v:path arrowok="t"/>
                </v:shape>
                <w10:wrap anchorx="page" anchory="page"/>
              </v:group>
            </w:pict>
          </mc:Fallback>
        </mc:AlternateContent>
      </w:r>
      <w:r>
        <w:rPr>
          <w:b/>
          <w:color w:val="212A34"/>
          <w:sz w:val="32"/>
        </w:rPr>
        <w:t>CMR</w:t>
      </w:r>
      <w:r>
        <w:rPr>
          <w:b/>
          <w:color w:val="212A34"/>
          <w:spacing w:val="-3"/>
          <w:sz w:val="32"/>
        </w:rPr>
        <w:t xml:space="preserve"> </w:t>
      </w:r>
      <w:r>
        <w:rPr>
          <w:b/>
          <w:color w:val="212A34"/>
          <w:sz w:val="32"/>
        </w:rPr>
        <w:t>TECHNICAL</w:t>
      </w:r>
      <w:r>
        <w:rPr>
          <w:b/>
          <w:color w:val="212A34"/>
          <w:spacing w:val="-3"/>
          <w:sz w:val="32"/>
        </w:rPr>
        <w:t xml:space="preserve"> </w:t>
      </w:r>
      <w:r>
        <w:rPr>
          <w:b/>
          <w:color w:val="212A34"/>
          <w:spacing w:val="-2"/>
          <w:sz w:val="32"/>
        </w:rPr>
        <w:t>CAMPUS</w:t>
      </w:r>
    </w:p>
    <w:p w14:paraId="3AD52D3D" w14:textId="77777777" w:rsidR="003F3127" w:rsidRDefault="00E0019F">
      <w:pPr>
        <w:spacing w:before="29"/>
        <w:ind w:right="158"/>
        <w:jc w:val="center"/>
        <w:rPr>
          <w:b/>
        </w:rPr>
      </w:pPr>
      <w:r>
        <w:rPr>
          <w:b/>
          <w:color w:val="323E4E"/>
        </w:rPr>
        <w:t>UGC</w:t>
      </w:r>
      <w:r>
        <w:rPr>
          <w:b/>
          <w:color w:val="323E4E"/>
          <w:spacing w:val="-2"/>
        </w:rPr>
        <w:t xml:space="preserve"> AUTONOMOUS</w:t>
      </w:r>
    </w:p>
    <w:p w14:paraId="1F35446B" w14:textId="77777777" w:rsidR="003F3127" w:rsidRDefault="00E0019F">
      <w:pPr>
        <w:spacing w:before="64" w:line="352" w:lineRule="auto"/>
        <w:ind w:left="2425" w:right="2505" w:firstLine="406"/>
        <w:rPr>
          <w:rFonts w:ascii="Calibri" w:hAnsi="Calibri"/>
          <w:b/>
        </w:rPr>
      </w:pPr>
      <w:r>
        <w:rPr>
          <w:rFonts w:ascii="Calibri" w:hAnsi="Calibri"/>
          <w:b/>
          <w:color w:val="FF0000"/>
        </w:rPr>
        <w:t xml:space="preserve">Accredited by NBA &amp; NAAC with ‘A’ Grade </w:t>
      </w:r>
      <w:r>
        <w:rPr>
          <w:rFonts w:ascii="Calibri" w:hAnsi="Calibri"/>
          <w:b/>
          <w:color w:val="00B050"/>
        </w:rPr>
        <w:t>Approved</w:t>
      </w:r>
      <w:r>
        <w:rPr>
          <w:rFonts w:ascii="Calibri" w:hAnsi="Calibri"/>
          <w:b/>
          <w:color w:val="00B050"/>
          <w:spacing w:val="-5"/>
        </w:rPr>
        <w:t xml:space="preserve"> </w:t>
      </w:r>
      <w:r>
        <w:rPr>
          <w:rFonts w:ascii="Calibri" w:hAnsi="Calibri"/>
          <w:b/>
          <w:color w:val="00B050"/>
        </w:rPr>
        <w:t>by</w:t>
      </w:r>
      <w:r>
        <w:rPr>
          <w:rFonts w:ascii="Calibri" w:hAnsi="Calibri"/>
          <w:b/>
          <w:color w:val="00B050"/>
          <w:spacing w:val="-6"/>
        </w:rPr>
        <w:t xml:space="preserve"> </w:t>
      </w:r>
      <w:r>
        <w:rPr>
          <w:rFonts w:ascii="Calibri" w:hAnsi="Calibri"/>
          <w:b/>
          <w:color w:val="00B050"/>
        </w:rPr>
        <w:t>AICTE,</w:t>
      </w:r>
      <w:r>
        <w:rPr>
          <w:rFonts w:ascii="Calibri" w:hAnsi="Calibri"/>
          <w:b/>
          <w:color w:val="00B050"/>
          <w:spacing w:val="-5"/>
        </w:rPr>
        <w:t xml:space="preserve"> </w:t>
      </w:r>
      <w:r>
        <w:rPr>
          <w:rFonts w:ascii="Calibri" w:hAnsi="Calibri"/>
          <w:b/>
          <w:color w:val="00B050"/>
        </w:rPr>
        <w:t>New</w:t>
      </w:r>
      <w:r>
        <w:rPr>
          <w:rFonts w:ascii="Calibri" w:hAnsi="Calibri"/>
          <w:b/>
          <w:color w:val="00B050"/>
          <w:spacing w:val="-6"/>
        </w:rPr>
        <w:t xml:space="preserve"> </w:t>
      </w:r>
      <w:r>
        <w:rPr>
          <w:rFonts w:ascii="Calibri" w:hAnsi="Calibri"/>
          <w:b/>
          <w:color w:val="00B050"/>
        </w:rPr>
        <w:t>Delhi</w:t>
      </w:r>
      <w:r>
        <w:rPr>
          <w:rFonts w:ascii="Calibri" w:hAnsi="Calibri"/>
          <w:b/>
          <w:color w:val="00B050"/>
          <w:spacing w:val="-5"/>
        </w:rPr>
        <w:t xml:space="preserve"> </w:t>
      </w:r>
      <w:r>
        <w:rPr>
          <w:rFonts w:ascii="Calibri" w:hAnsi="Calibri"/>
          <w:b/>
          <w:color w:val="00B050"/>
        </w:rPr>
        <w:t>and</w:t>
      </w:r>
      <w:r>
        <w:rPr>
          <w:rFonts w:ascii="Calibri" w:hAnsi="Calibri"/>
          <w:b/>
          <w:color w:val="00B050"/>
          <w:spacing w:val="-6"/>
        </w:rPr>
        <w:t xml:space="preserve"> </w:t>
      </w:r>
      <w:r>
        <w:rPr>
          <w:rFonts w:ascii="Calibri" w:hAnsi="Calibri"/>
          <w:b/>
          <w:color w:val="00B050"/>
        </w:rPr>
        <w:t>JNTU</w:t>
      </w:r>
      <w:r>
        <w:rPr>
          <w:rFonts w:ascii="Calibri" w:hAnsi="Calibri"/>
          <w:b/>
          <w:color w:val="00B050"/>
          <w:spacing w:val="14"/>
        </w:rPr>
        <w:t xml:space="preserve"> </w:t>
      </w:r>
      <w:r>
        <w:rPr>
          <w:rFonts w:ascii="Calibri" w:hAnsi="Calibri"/>
          <w:b/>
          <w:color w:val="00B050"/>
        </w:rPr>
        <w:t>Hyderabad</w:t>
      </w:r>
    </w:p>
    <w:p w14:paraId="598E8CBE" w14:textId="77777777" w:rsidR="003F3127" w:rsidRDefault="003F3127">
      <w:pPr>
        <w:pStyle w:val="BodyText"/>
        <w:rPr>
          <w:rFonts w:ascii="Calibri"/>
          <w:b/>
          <w:sz w:val="20"/>
        </w:rPr>
      </w:pPr>
    </w:p>
    <w:p w14:paraId="4CBA46FD" w14:textId="5699674F" w:rsidR="003F3127" w:rsidRDefault="001668BC">
      <w:pPr>
        <w:pStyle w:val="BodyText"/>
        <w:spacing w:before="23"/>
        <w:rPr>
          <w:rFonts w:ascii="Calibri"/>
          <w:b/>
          <w:sz w:val="20"/>
        </w:rPr>
      </w:pPr>
      <w:r>
        <w:rPr>
          <w:rFonts w:ascii="Calibri"/>
          <w:b/>
          <w:noProof/>
          <w:sz w:val="20"/>
          <w:lang w:val="en-IN" w:eastAsia="en-IN"/>
        </w:rPr>
        <mc:AlternateContent>
          <mc:Choice Requires="wpg">
            <w:drawing>
              <wp:anchor distT="0" distB="0" distL="0" distR="0" simplePos="0" relativeHeight="251660288" behindDoc="1" locked="0" layoutInCell="1" allowOverlap="1" wp14:anchorId="2A33A614" wp14:editId="373D3D38">
                <wp:simplePos x="0" y="0"/>
                <wp:positionH relativeFrom="page">
                  <wp:posOffset>906780</wp:posOffset>
                </wp:positionH>
                <wp:positionV relativeFrom="paragraph">
                  <wp:posOffset>189230</wp:posOffset>
                </wp:positionV>
                <wp:extent cx="5814060" cy="3536950"/>
                <wp:effectExtent l="0" t="0" r="15240" b="25400"/>
                <wp:wrapTopAndBottom/>
                <wp:docPr id="15" name="Group 15"/>
                <wp:cNvGraphicFramePr/>
                <a:graphic xmlns:a="http://schemas.openxmlformats.org/drawingml/2006/main">
                  <a:graphicData uri="http://schemas.microsoft.com/office/word/2010/wordprocessingGroup">
                    <wpg:wgp>
                      <wpg:cNvGrpSpPr/>
                      <wpg:grpSpPr>
                        <a:xfrm>
                          <a:off x="0" y="0"/>
                          <a:ext cx="5814060" cy="3536950"/>
                          <a:chOff x="0" y="6349"/>
                          <a:chExt cx="5814060" cy="3536950"/>
                        </a:xfrm>
                      </wpg:grpSpPr>
                      <wps:wsp>
                        <wps:cNvPr id="16" name="Graphic 16"/>
                        <wps:cNvSpPr/>
                        <wps:spPr>
                          <a:xfrm>
                            <a:off x="0" y="6349"/>
                            <a:ext cx="5814060" cy="3536950"/>
                          </a:xfrm>
                          <a:custGeom>
                            <a:avLst/>
                            <a:gdLst/>
                            <a:ahLst/>
                            <a:cxnLst/>
                            <a:rect l="l" t="t" r="r" b="b"/>
                            <a:pathLst>
                              <a:path w="5814060" h="3536950">
                                <a:moveTo>
                                  <a:pt x="5807709" y="0"/>
                                </a:moveTo>
                                <a:lnTo>
                                  <a:pt x="5807709" y="208914"/>
                                </a:lnTo>
                              </a:path>
                              <a:path w="5814060" h="3536950">
                                <a:moveTo>
                                  <a:pt x="2371089" y="0"/>
                                </a:moveTo>
                                <a:lnTo>
                                  <a:pt x="5801359" y="0"/>
                                </a:lnTo>
                              </a:path>
                              <a:path w="5814060" h="3536950">
                                <a:moveTo>
                                  <a:pt x="6350" y="0"/>
                                </a:moveTo>
                                <a:lnTo>
                                  <a:pt x="6350" y="208914"/>
                                </a:lnTo>
                              </a:path>
                              <a:path w="5814060" h="3536950">
                                <a:moveTo>
                                  <a:pt x="12699" y="0"/>
                                </a:moveTo>
                                <a:lnTo>
                                  <a:pt x="2371089" y="0"/>
                                </a:lnTo>
                              </a:path>
                              <a:path w="5814060" h="3536950">
                                <a:moveTo>
                                  <a:pt x="5807709" y="208914"/>
                                </a:moveTo>
                                <a:lnTo>
                                  <a:pt x="5807709" y="411479"/>
                                </a:lnTo>
                              </a:path>
                              <a:path w="5814060" h="3536950">
                                <a:moveTo>
                                  <a:pt x="6350" y="208914"/>
                                </a:moveTo>
                                <a:lnTo>
                                  <a:pt x="6350" y="411479"/>
                                </a:lnTo>
                              </a:path>
                              <a:path w="5814060" h="3536950">
                                <a:moveTo>
                                  <a:pt x="5807709" y="411479"/>
                                </a:moveTo>
                                <a:lnTo>
                                  <a:pt x="5807709" y="614044"/>
                                </a:lnTo>
                              </a:path>
                              <a:path w="5814060" h="3536950">
                                <a:moveTo>
                                  <a:pt x="6350" y="411479"/>
                                </a:moveTo>
                                <a:lnTo>
                                  <a:pt x="6350" y="614044"/>
                                </a:lnTo>
                              </a:path>
                              <a:path w="5814060" h="3536950">
                                <a:moveTo>
                                  <a:pt x="5807709" y="614044"/>
                                </a:moveTo>
                                <a:lnTo>
                                  <a:pt x="5807709" y="885825"/>
                                </a:lnTo>
                              </a:path>
                              <a:path w="5814060" h="3536950">
                                <a:moveTo>
                                  <a:pt x="6350" y="614044"/>
                                </a:moveTo>
                                <a:lnTo>
                                  <a:pt x="6350" y="885825"/>
                                </a:lnTo>
                              </a:path>
                              <a:path w="5814060" h="3536950">
                                <a:moveTo>
                                  <a:pt x="5807709" y="885825"/>
                                </a:moveTo>
                                <a:lnTo>
                                  <a:pt x="5807709" y="1088389"/>
                                </a:lnTo>
                              </a:path>
                              <a:path w="5814060" h="3536950">
                                <a:moveTo>
                                  <a:pt x="6350" y="885825"/>
                                </a:moveTo>
                                <a:lnTo>
                                  <a:pt x="6350" y="1088389"/>
                                </a:lnTo>
                              </a:path>
                              <a:path w="5814060" h="3536950">
                                <a:moveTo>
                                  <a:pt x="5807709" y="1088389"/>
                                </a:moveTo>
                                <a:lnTo>
                                  <a:pt x="5807709" y="1290954"/>
                                </a:lnTo>
                              </a:path>
                              <a:path w="5814060" h="3536950">
                                <a:moveTo>
                                  <a:pt x="6350" y="1088389"/>
                                </a:moveTo>
                                <a:lnTo>
                                  <a:pt x="6350" y="1290954"/>
                                </a:lnTo>
                              </a:path>
                              <a:path w="5814060" h="3536950">
                                <a:moveTo>
                                  <a:pt x="5807709" y="1290954"/>
                                </a:moveTo>
                                <a:lnTo>
                                  <a:pt x="5807709" y="1493519"/>
                                </a:lnTo>
                              </a:path>
                              <a:path w="5814060" h="3536950">
                                <a:moveTo>
                                  <a:pt x="6350" y="1290954"/>
                                </a:moveTo>
                                <a:lnTo>
                                  <a:pt x="6350" y="1493519"/>
                                </a:lnTo>
                              </a:path>
                              <a:path w="5814060" h="3536950">
                                <a:moveTo>
                                  <a:pt x="5807709" y="1493519"/>
                                </a:moveTo>
                                <a:lnTo>
                                  <a:pt x="5807709" y="1696084"/>
                                </a:lnTo>
                              </a:path>
                              <a:path w="5814060" h="3536950">
                                <a:moveTo>
                                  <a:pt x="6350" y="1493519"/>
                                </a:moveTo>
                                <a:lnTo>
                                  <a:pt x="6350" y="1696084"/>
                                </a:lnTo>
                              </a:path>
                              <a:path w="5814060" h="3536950">
                                <a:moveTo>
                                  <a:pt x="5807709" y="1696084"/>
                                </a:moveTo>
                                <a:lnTo>
                                  <a:pt x="5807709" y="2064150"/>
                                </a:lnTo>
                              </a:path>
                              <a:path w="5814060" h="3536950">
                                <a:moveTo>
                                  <a:pt x="6350" y="1696084"/>
                                </a:moveTo>
                                <a:lnTo>
                                  <a:pt x="6350" y="2064150"/>
                                </a:lnTo>
                              </a:path>
                              <a:path w="5814060" h="3536950">
                                <a:moveTo>
                                  <a:pt x="5807709" y="2064150"/>
                                </a:moveTo>
                                <a:lnTo>
                                  <a:pt x="5807709" y="2616248"/>
                                </a:lnTo>
                              </a:path>
                              <a:path w="5814060" h="3536950">
                                <a:moveTo>
                                  <a:pt x="6350" y="2064150"/>
                                </a:moveTo>
                                <a:lnTo>
                                  <a:pt x="6350" y="2616248"/>
                                </a:lnTo>
                              </a:path>
                              <a:path w="5814060" h="3536950">
                                <a:moveTo>
                                  <a:pt x="5807709" y="2616248"/>
                                </a:moveTo>
                                <a:lnTo>
                                  <a:pt x="5807709" y="3168346"/>
                                </a:lnTo>
                              </a:path>
                              <a:path w="5814060" h="3536950">
                                <a:moveTo>
                                  <a:pt x="6350" y="2616248"/>
                                </a:moveTo>
                                <a:lnTo>
                                  <a:pt x="6350" y="3168346"/>
                                </a:lnTo>
                              </a:path>
                              <a:path w="5814060" h="3536950">
                                <a:moveTo>
                                  <a:pt x="5807709" y="3168346"/>
                                </a:moveTo>
                                <a:lnTo>
                                  <a:pt x="5807709" y="3536411"/>
                                </a:lnTo>
                              </a:path>
                              <a:path w="5814060" h="3536950">
                                <a:moveTo>
                                  <a:pt x="2371089" y="3536411"/>
                                </a:moveTo>
                                <a:lnTo>
                                  <a:pt x="5814059" y="3536411"/>
                                </a:lnTo>
                              </a:path>
                              <a:path w="5814060" h="3536950">
                                <a:moveTo>
                                  <a:pt x="6350" y="3168346"/>
                                </a:moveTo>
                                <a:lnTo>
                                  <a:pt x="6350" y="3536411"/>
                                </a:lnTo>
                              </a:path>
                              <a:path w="5814060" h="3536950">
                                <a:moveTo>
                                  <a:pt x="0" y="3536411"/>
                                </a:moveTo>
                                <a:lnTo>
                                  <a:pt x="2371089" y="3536411"/>
                                </a:lnTo>
                              </a:path>
                            </a:pathLst>
                          </a:custGeom>
                          <a:ln w="12699">
                            <a:solidFill>
                              <a:srgbClr val="70AC46"/>
                            </a:solidFill>
                            <a:prstDash val="solid"/>
                          </a:ln>
                        </wps:spPr>
                        <wps:bodyPr wrap="square" lIns="0" tIns="0" rIns="0" bIns="0" rtlCol="0">
                          <a:noAutofit/>
                        </wps:bodyPr>
                      </wps:wsp>
                      <wps:wsp>
                        <wps:cNvPr id="17" name="Textbox 17"/>
                        <wps:cNvSpPr txBox="1"/>
                        <wps:spPr>
                          <a:xfrm>
                            <a:off x="12699" y="47289"/>
                            <a:ext cx="1431925" cy="1823085"/>
                          </a:xfrm>
                          <a:prstGeom prst="rect">
                            <a:avLst/>
                          </a:prstGeom>
                        </wps:spPr>
                        <wps:txbx>
                          <w:txbxContent>
                            <w:p w14:paraId="3CC583F1" w14:textId="77777777" w:rsidR="003F3127" w:rsidRDefault="00E0019F">
                              <w:pPr>
                                <w:spacing w:line="224" w:lineRule="exact"/>
                                <w:ind w:left="49"/>
                                <w:rPr>
                                  <w:rFonts w:ascii="Calibri"/>
                                  <w:b/>
                                </w:rPr>
                              </w:pPr>
                              <w:r>
                                <w:rPr>
                                  <w:rFonts w:ascii="Calibri"/>
                                  <w:b/>
                                </w:rPr>
                                <w:t>Academic</w:t>
                              </w:r>
                              <w:r>
                                <w:rPr>
                                  <w:rFonts w:ascii="Calibri"/>
                                  <w:b/>
                                  <w:spacing w:val="-6"/>
                                </w:rPr>
                                <w:t xml:space="preserve"> </w:t>
                              </w:r>
                              <w:r>
                                <w:rPr>
                                  <w:rFonts w:ascii="Calibri"/>
                                  <w:b/>
                                  <w:spacing w:val="-4"/>
                                </w:rPr>
                                <w:t>Year</w:t>
                              </w:r>
                            </w:p>
                            <w:p w14:paraId="00639596" w14:textId="77777777" w:rsidR="003F3127" w:rsidRDefault="00E0019F">
                              <w:pPr>
                                <w:spacing w:before="55" w:line="285" w:lineRule="auto"/>
                                <w:ind w:left="49" w:right="6"/>
                                <w:rPr>
                                  <w:rFonts w:ascii="Calibri"/>
                                  <w:b/>
                                </w:rPr>
                              </w:pPr>
                              <w:r>
                                <w:rPr>
                                  <w:rFonts w:ascii="Calibri"/>
                                  <w:b/>
                                </w:rPr>
                                <w:t>Name</w:t>
                              </w:r>
                              <w:r>
                                <w:rPr>
                                  <w:rFonts w:ascii="Calibri"/>
                                  <w:b/>
                                  <w:spacing w:val="-13"/>
                                </w:rPr>
                                <w:t xml:space="preserve"> </w:t>
                              </w:r>
                              <w:r>
                                <w:rPr>
                                  <w:rFonts w:ascii="Calibri"/>
                                  <w:b/>
                                </w:rPr>
                                <w:t>of</w:t>
                              </w:r>
                              <w:r>
                                <w:rPr>
                                  <w:rFonts w:ascii="Calibri"/>
                                  <w:b/>
                                  <w:spacing w:val="-12"/>
                                </w:rPr>
                                <w:t xml:space="preserve"> </w:t>
                              </w:r>
                              <w:r>
                                <w:rPr>
                                  <w:rFonts w:ascii="Calibri"/>
                                  <w:b/>
                                </w:rPr>
                                <w:t>the</w:t>
                              </w:r>
                              <w:r>
                                <w:rPr>
                                  <w:rFonts w:ascii="Calibri"/>
                                  <w:b/>
                                  <w:spacing w:val="-13"/>
                                </w:rPr>
                                <w:t xml:space="preserve"> </w:t>
                              </w:r>
                              <w:r>
                                <w:rPr>
                                  <w:rFonts w:ascii="Calibri"/>
                                  <w:b/>
                                </w:rPr>
                                <w:t>Student Roll No</w:t>
                              </w:r>
                            </w:p>
                            <w:p w14:paraId="076E5797" w14:textId="77777777" w:rsidR="003F3127" w:rsidRDefault="00E0019F">
                              <w:pPr>
                                <w:spacing w:before="53" w:line="297" w:lineRule="auto"/>
                                <w:ind w:right="989" w:firstLine="54"/>
                                <w:rPr>
                                  <w:rFonts w:ascii="Calibri"/>
                                  <w:b/>
                                </w:rPr>
                              </w:pPr>
                              <w:r>
                                <w:rPr>
                                  <w:rFonts w:ascii="Calibri"/>
                                  <w:b/>
                                  <w:spacing w:val="-4"/>
                                </w:rPr>
                                <w:t xml:space="preserve">Year </w:t>
                              </w:r>
                              <w:r>
                                <w:rPr>
                                  <w:rFonts w:ascii="Calibri"/>
                                  <w:b/>
                                  <w:spacing w:val="-2"/>
                                </w:rPr>
                                <w:t>Semester Section Branch</w:t>
                              </w:r>
                            </w:p>
                            <w:p w14:paraId="2F22E2E5" w14:textId="77777777" w:rsidR="003F3127" w:rsidRDefault="00E0019F">
                              <w:pPr>
                                <w:spacing w:line="252" w:lineRule="exact"/>
                                <w:ind w:left="49"/>
                                <w:rPr>
                                  <w:rFonts w:ascii="Calibri"/>
                                  <w:b/>
                                </w:rPr>
                              </w:pPr>
                              <w:r>
                                <w:rPr>
                                  <w:rFonts w:ascii="Calibri"/>
                                  <w:b/>
                                </w:rPr>
                                <w:t>Name</w:t>
                              </w:r>
                              <w:r>
                                <w:rPr>
                                  <w:rFonts w:ascii="Calibri"/>
                                  <w:b/>
                                  <w:spacing w:val="-2"/>
                                </w:rPr>
                                <w:t xml:space="preserve"> </w:t>
                              </w:r>
                              <w:r>
                                <w:rPr>
                                  <w:rFonts w:ascii="Calibri"/>
                                  <w:b/>
                                </w:rPr>
                                <w:t>of</w:t>
                              </w:r>
                              <w:r>
                                <w:rPr>
                                  <w:rFonts w:ascii="Calibri"/>
                                  <w:b/>
                                  <w:spacing w:val="-2"/>
                                </w:rPr>
                                <w:t xml:space="preserve"> </w:t>
                              </w:r>
                              <w:r>
                                <w:rPr>
                                  <w:rFonts w:ascii="Calibri"/>
                                  <w:b/>
                                </w:rPr>
                                <w:t>the</w:t>
                              </w:r>
                              <w:r>
                                <w:rPr>
                                  <w:rFonts w:ascii="Calibri"/>
                                  <w:b/>
                                  <w:spacing w:val="-2"/>
                                </w:rPr>
                                <w:t xml:space="preserve"> Laboratory</w:t>
                              </w:r>
                            </w:p>
                            <w:p w14:paraId="68674565" w14:textId="77777777" w:rsidR="003F3127" w:rsidRDefault="00E0019F">
                              <w:pPr>
                                <w:spacing w:before="51" w:line="264" w:lineRule="exact"/>
                                <w:ind w:left="49"/>
                                <w:rPr>
                                  <w:rFonts w:ascii="Calibri"/>
                                  <w:b/>
                                </w:rPr>
                              </w:pPr>
                              <w:r>
                                <w:rPr>
                                  <w:rFonts w:ascii="Calibri"/>
                                  <w:b/>
                                </w:rPr>
                                <w:t>Batch</w:t>
                              </w:r>
                              <w:r>
                                <w:rPr>
                                  <w:rFonts w:ascii="Calibri"/>
                                  <w:b/>
                                  <w:spacing w:val="-4"/>
                                </w:rPr>
                                <w:t xml:space="preserve"> </w:t>
                              </w:r>
                              <w:r>
                                <w:rPr>
                                  <w:rFonts w:ascii="Calibri"/>
                                  <w:b/>
                                  <w:spacing w:val="-5"/>
                                </w:rPr>
                                <w:t>No.</w:t>
                              </w:r>
                            </w:p>
                          </w:txbxContent>
                        </wps:txbx>
                        <wps:bodyPr wrap="square" lIns="0" tIns="0" rIns="0" bIns="0" rtlCol="0">
                          <a:noAutofit/>
                        </wps:bodyPr>
                      </wps:wsp>
                      <wps:wsp>
                        <wps:cNvPr id="18" name="Textbox 18"/>
                        <wps:cNvSpPr txBox="1"/>
                        <wps:spPr>
                          <a:xfrm>
                            <a:off x="2371090" y="46990"/>
                            <a:ext cx="2750185" cy="1823085"/>
                          </a:xfrm>
                          <a:prstGeom prst="rect">
                            <a:avLst/>
                          </a:prstGeom>
                        </wps:spPr>
                        <wps:txbx>
                          <w:txbxContent>
                            <w:p w14:paraId="4F704851" w14:textId="5CE5E1A8" w:rsidR="003F3127" w:rsidRDefault="00E0019F">
                              <w:pPr>
                                <w:spacing w:line="224" w:lineRule="exact"/>
                                <w:rPr>
                                  <w:rFonts w:ascii="Calibri"/>
                                  <w:b/>
                                </w:rPr>
                              </w:pPr>
                              <w:r>
                                <w:rPr>
                                  <w:rFonts w:ascii="Calibri"/>
                                  <w:b/>
                                </w:rPr>
                                <w:t>:</w:t>
                              </w:r>
                              <w:r>
                                <w:rPr>
                                  <w:rFonts w:ascii="Calibri"/>
                                  <w:b/>
                                  <w:spacing w:val="-5"/>
                                </w:rPr>
                                <w:t xml:space="preserve"> </w:t>
                              </w:r>
                              <w:r>
                                <w:rPr>
                                  <w:rFonts w:ascii="Calibri"/>
                                  <w:b/>
                                </w:rPr>
                                <w:t>202</w:t>
                              </w:r>
                              <w:r w:rsidR="001668BC">
                                <w:rPr>
                                  <w:rFonts w:ascii="Calibri"/>
                                  <w:b/>
                                </w:rPr>
                                <w:t>4</w:t>
                              </w:r>
                              <w:r>
                                <w:rPr>
                                  <w:rFonts w:ascii="Calibri"/>
                                  <w:b/>
                                </w:rPr>
                                <w:t>-</w:t>
                              </w:r>
                              <w:r>
                                <w:rPr>
                                  <w:rFonts w:ascii="Calibri"/>
                                  <w:b/>
                                  <w:spacing w:val="-4"/>
                                </w:rPr>
                                <w:t>202</w:t>
                              </w:r>
                              <w:r w:rsidR="001668BC">
                                <w:rPr>
                                  <w:rFonts w:ascii="Calibri"/>
                                  <w:b/>
                                  <w:spacing w:val="-4"/>
                                </w:rPr>
                                <w:t>5</w:t>
                              </w:r>
                            </w:p>
                            <w:p w14:paraId="2193390C" w14:textId="64093B6C" w:rsidR="003F3127" w:rsidRDefault="00E0019F">
                              <w:pPr>
                                <w:spacing w:before="55"/>
                                <w:rPr>
                                  <w:rFonts w:ascii="Calibri"/>
                                  <w:b/>
                                  <w:lang w:val="en-GB"/>
                                </w:rPr>
                              </w:pPr>
                              <w:r>
                                <w:rPr>
                                  <w:rFonts w:ascii="Calibri"/>
                                  <w:b/>
                                </w:rPr>
                                <w:t>:</w:t>
                              </w:r>
                              <w:r>
                                <w:rPr>
                                  <w:rFonts w:ascii="Calibri"/>
                                  <w:b/>
                                  <w:spacing w:val="-3"/>
                                </w:rPr>
                                <w:t xml:space="preserve"> </w:t>
                              </w:r>
                              <w:r w:rsidR="00434DBD">
                                <w:rPr>
                                  <w:rFonts w:ascii="Calibri"/>
                                  <w:b/>
                                  <w:lang w:val="en-GB"/>
                                </w:rPr>
                                <w:t>Shiva Kumar</w:t>
                              </w:r>
                            </w:p>
                            <w:p w14:paraId="2800513C" w14:textId="2EDADE33" w:rsidR="003F3127" w:rsidRDefault="00E0019F">
                              <w:pPr>
                                <w:spacing w:before="50"/>
                                <w:rPr>
                                  <w:rFonts w:ascii="Calibri"/>
                                  <w:b/>
                                  <w:lang w:val="en-GB"/>
                                </w:rPr>
                              </w:pPr>
                              <w:r>
                                <w:rPr>
                                  <w:rFonts w:ascii="Calibri"/>
                                  <w:b/>
                                  <w:spacing w:val="-2"/>
                                </w:rPr>
                                <w:t>:2</w:t>
                              </w:r>
                              <w:r>
                                <w:rPr>
                                  <w:rFonts w:ascii="Calibri"/>
                                  <w:b/>
                                  <w:spacing w:val="-2"/>
                                  <w:lang w:val="en-GB"/>
                                </w:rPr>
                                <w:t>2</w:t>
                              </w:r>
                              <w:r>
                                <w:rPr>
                                  <w:rFonts w:ascii="Calibri"/>
                                  <w:b/>
                                  <w:spacing w:val="-2"/>
                                </w:rPr>
                                <w:t>7R1A05</w:t>
                              </w:r>
                              <w:r w:rsidR="00434DBD">
                                <w:rPr>
                                  <w:rFonts w:ascii="Calibri"/>
                                  <w:b/>
                                  <w:spacing w:val="-2"/>
                                  <w:lang w:val="en-GB"/>
                                </w:rPr>
                                <w:t>J3</w:t>
                              </w:r>
                            </w:p>
                            <w:p w14:paraId="2F393667" w14:textId="77777777" w:rsidR="003F3127" w:rsidRDefault="00E0019F">
                              <w:pPr>
                                <w:spacing w:before="105"/>
                                <w:rPr>
                                  <w:rFonts w:ascii="Calibri"/>
                                  <w:b/>
                                  <w:lang w:val="en-GB"/>
                                </w:rPr>
                              </w:pPr>
                              <w:r>
                                <w:rPr>
                                  <w:rFonts w:ascii="Calibri"/>
                                  <w:b/>
                                </w:rPr>
                                <w:t>:</w:t>
                              </w:r>
                              <w:r>
                                <w:rPr>
                                  <w:rFonts w:ascii="Calibri"/>
                                  <w:b/>
                                  <w:spacing w:val="-4"/>
                                </w:rPr>
                                <w:t xml:space="preserve"> </w:t>
                              </w:r>
                              <w:r>
                                <w:rPr>
                                  <w:rFonts w:ascii="Calibri"/>
                                  <w:b/>
                                </w:rPr>
                                <w:t>B.</w:t>
                              </w:r>
                              <w:r>
                                <w:rPr>
                                  <w:rFonts w:ascii="Calibri"/>
                                  <w:b/>
                                  <w:spacing w:val="-1"/>
                                </w:rPr>
                                <w:t xml:space="preserve"> </w:t>
                              </w:r>
                              <w:r>
                                <w:rPr>
                                  <w:rFonts w:ascii="Calibri"/>
                                  <w:b/>
                                </w:rPr>
                                <w:t>Tech</w:t>
                              </w:r>
                              <w:r>
                                <w:rPr>
                                  <w:rFonts w:ascii="Calibri"/>
                                  <w:b/>
                                  <w:spacing w:val="-1"/>
                                </w:rPr>
                                <w:t xml:space="preserve"> </w:t>
                              </w:r>
                              <w:r>
                                <w:rPr>
                                  <w:rFonts w:ascii="Calibri"/>
                                  <w:b/>
                                  <w:spacing w:val="-5"/>
                                </w:rPr>
                                <w:t>II</w:t>
                              </w:r>
                              <w:r>
                                <w:rPr>
                                  <w:rFonts w:ascii="Calibri"/>
                                  <w:b/>
                                  <w:spacing w:val="-5"/>
                                  <w:lang w:val="en-GB"/>
                                </w:rPr>
                                <w:t>I</w:t>
                              </w:r>
                            </w:p>
                            <w:p w14:paraId="40E8CB75" w14:textId="77777777" w:rsidR="003F3127" w:rsidRDefault="00E0019F">
                              <w:pPr>
                                <w:spacing w:before="105"/>
                                <w:rPr>
                                  <w:rFonts w:ascii="Calibri"/>
                                  <w:b/>
                                </w:rPr>
                              </w:pPr>
                              <w:r>
                                <w:rPr>
                                  <w:rFonts w:ascii="Calibri"/>
                                  <w:b/>
                                </w:rPr>
                                <w:t xml:space="preserve">: </w:t>
                              </w:r>
                              <w:r>
                                <w:rPr>
                                  <w:rFonts w:ascii="Calibri"/>
                                  <w:b/>
                                  <w:spacing w:val="-5"/>
                                </w:rPr>
                                <w:t>II</w:t>
                              </w:r>
                            </w:p>
                            <w:p w14:paraId="3DD230A1" w14:textId="77777777" w:rsidR="003F3127" w:rsidRDefault="00E0019F">
                              <w:pPr>
                                <w:spacing w:before="51"/>
                                <w:rPr>
                                  <w:rFonts w:ascii="Calibri"/>
                                  <w:b/>
                                  <w:lang w:val="en-GB"/>
                                </w:rPr>
                              </w:pPr>
                              <w:r>
                                <w:rPr>
                                  <w:rFonts w:ascii="Calibri"/>
                                  <w:b/>
                                </w:rPr>
                                <w:t xml:space="preserve">: </w:t>
                              </w:r>
                              <w:r>
                                <w:rPr>
                                  <w:rFonts w:ascii="Calibri"/>
                                  <w:b/>
                                  <w:lang w:val="en-GB"/>
                                </w:rPr>
                                <w:t>C</w:t>
                              </w:r>
                            </w:p>
                            <w:p w14:paraId="43A06442" w14:textId="0B85D7E3" w:rsidR="003F3127" w:rsidRDefault="00E0019F">
                              <w:pPr>
                                <w:spacing w:before="50"/>
                                <w:rPr>
                                  <w:rFonts w:ascii="Calibri"/>
                                  <w:b/>
                                </w:rPr>
                              </w:pPr>
                              <w:r>
                                <w:rPr>
                                  <w:rFonts w:ascii="Calibri"/>
                                  <w:b/>
                                </w:rPr>
                                <w:t>:</w:t>
                              </w:r>
                              <w:r>
                                <w:rPr>
                                  <w:rFonts w:ascii="Calibri"/>
                                  <w:b/>
                                  <w:spacing w:val="-5"/>
                                </w:rPr>
                                <w:t xml:space="preserve"> </w:t>
                              </w:r>
                              <w:r>
                                <w:rPr>
                                  <w:rFonts w:ascii="Calibri"/>
                                  <w:b/>
                                </w:rPr>
                                <w:t>COMPUTER</w:t>
                              </w:r>
                              <w:r>
                                <w:rPr>
                                  <w:rFonts w:ascii="Calibri"/>
                                  <w:b/>
                                  <w:spacing w:val="-4"/>
                                </w:rPr>
                                <w:t xml:space="preserve"> </w:t>
                              </w:r>
                              <w:r>
                                <w:rPr>
                                  <w:rFonts w:ascii="Calibri"/>
                                  <w:b/>
                                </w:rPr>
                                <w:t>SC</w:t>
                              </w:r>
                              <w:r w:rsidR="001668BC">
                                <w:rPr>
                                  <w:rFonts w:ascii="Calibri"/>
                                  <w:b/>
                                </w:rPr>
                                <w:t>IENC</w:t>
                              </w:r>
                              <w:r>
                                <w:rPr>
                                  <w:rFonts w:ascii="Calibri"/>
                                  <w:b/>
                                </w:rPr>
                                <w:t>E</w:t>
                              </w:r>
                              <w:r w:rsidR="001668BC">
                                <w:rPr>
                                  <w:rFonts w:ascii="Calibri"/>
                                  <w:b/>
                                </w:rPr>
                                <w:t xml:space="preserve"> AND</w:t>
                              </w:r>
                              <w:r>
                                <w:rPr>
                                  <w:rFonts w:ascii="Calibri"/>
                                  <w:b/>
                                  <w:spacing w:val="-4"/>
                                </w:rPr>
                                <w:t xml:space="preserve"> </w:t>
                              </w:r>
                              <w:r>
                                <w:rPr>
                                  <w:rFonts w:ascii="Calibri"/>
                                  <w:b/>
                                  <w:spacing w:val="-2"/>
                                </w:rPr>
                                <w:t>ENGINEERING</w:t>
                              </w:r>
                            </w:p>
                            <w:p w14:paraId="7B3314A9" w14:textId="77777777" w:rsidR="003F3127" w:rsidRDefault="00E0019F">
                              <w:pPr>
                                <w:spacing w:before="50"/>
                                <w:rPr>
                                  <w:rFonts w:ascii="Calibri"/>
                                  <w:b/>
                                  <w:lang w:val="en-GB"/>
                                </w:rPr>
                              </w:pPr>
                              <w:r>
                                <w:rPr>
                                  <w:rFonts w:ascii="Calibri"/>
                                  <w:b/>
                                </w:rPr>
                                <w:t>:</w:t>
                              </w:r>
                              <w:r>
                                <w:rPr>
                                  <w:rFonts w:ascii="Calibri"/>
                                  <w:b/>
                                  <w:spacing w:val="-4"/>
                                </w:rPr>
                                <w:t xml:space="preserve"> </w:t>
                              </w:r>
                              <w:r>
                                <w:rPr>
                                  <w:rFonts w:ascii="Calibri"/>
                                  <w:b/>
                                  <w:lang w:val="en-GB"/>
                                </w:rPr>
                                <w:t>SOFTWARE TESTING METHODOLOGIES</w:t>
                              </w:r>
                            </w:p>
                            <w:p w14:paraId="71AC8BAE" w14:textId="77777777" w:rsidR="003F3127" w:rsidRDefault="00E0019F">
                              <w:pPr>
                                <w:spacing w:before="36" w:line="264" w:lineRule="exact"/>
                                <w:rPr>
                                  <w:rFonts w:ascii="Calibri"/>
                                  <w:b/>
                                  <w:lang w:val="en-GB"/>
                                </w:rPr>
                              </w:pPr>
                              <w:r>
                                <w:rPr>
                                  <w:rFonts w:ascii="Calibri"/>
                                  <w:b/>
                                </w:rPr>
                                <w:t xml:space="preserve">: </w:t>
                              </w:r>
                              <w:r>
                                <w:rPr>
                                  <w:rFonts w:ascii="Calibri"/>
                                  <w:b/>
                                  <w:spacing w:val="-5"/>
                                </w:rPr>
                                <w:t>1</w:t>
                              </w:r>
                              <w:r>
                                <w:rPr>
                                  <w:rFonts w:ascii="Calibri"/>
                                  <w:b/>
                                  <w:spacing w:val="-5"/>
                                  <w:lang w:val="en-GB"/>
                                </w:rPr>
                                <w:t>6</w:t>
                              </w:r>
                            </w:p>
                          </w:txbxContent>
                        </wps:txbx>
                        <wps:bodyPr wrap="square" lIns="0" tIns="0" rIns="0" bIns="0" rtlCol="0">
                          <a:noAutofit/>
                        </wps:bodyPr>
                      </wps:wsp>
                      <wps:wsp>
                        <wps:cNvPr id="19" name="Textbox 19"/>
                        <wps:cNvSpPr txBox="1"/>
                        <wps:spPr>
                          <a:xfrm>
                            <a:off x="12699" y="2282772"/>
                            <a:ext cx="1779270" cy="139700"/>
                          </a:xfrm>
                          <a:prstGeom prst="rect">
                            <a:avLst/>
                          </a:prstGeom>
                        </wps:spPr>
                        <wps:txbx>
                          <w:txbxContent>
                            <w:p w14:paraId="1CAEC477" w14:textId="77777777" w:rsidR="003F3127" w:rsidRDefault="00E0019F">
                              <w:pPr>
                                <w:spacing w:line="220" w:lineRule="exact"/>
                                <w:rPr>
                                  <w:rFonts w:ascii="Calibri"/>
                                  <w:b/>
                                </w:rPr>
                              </w:pPr>
                              <w:r>
                                <w:rPr>
                                  <w:rFonts w:ascii="Calibri"/>
                                  <w:b/>
                                </w:rPr>
                                <w:t>Title</w:t>
                              </w:r>
                              <w:r>
                                <w:rPr>
                                  <w:rFonts w:ascii="Calibri"/>
                                  <w:b/>
                                  <w:spacing w:val="-5"/>
                                </w:rPr>
                                <w:t xml:space="preserve"> </w:t>
                              </w:r>
                              <w:r>
                                <w:rPr>
                                  <w:rFonts w:ascii="Calibri"/>
                                  <w:b/>
                                </w:rPr>
                                <w:t>of</w:t>
                              </w:r>
                              <w:r>
                                <w:rPr>
                                  <w:rFonts w:ascii="Calibri"/>
                                  <w:b/>
                                  <w:spacing w:val="-2"/>
                                </w:rPr>
                                <w:t xml:space="preserve"> </w:t>
                              </w:r>
                              <w:r>
                                <w:rPr>
                                  <w:rFonts w:ascii="Calibri"/>
                                  <w:b/>
                                </w:rPr>
                                <w:t>the</w:t>
                              </w:r>
                              <w:r>
                                <w:rPr>
                                  <w:rFonts w:ascii="Calibri"/>
                                  <w:b/>
                                  <w:spacing w:val="-2"/>
                                </w:rPr>
                                <w:t xml:space="preserve"> </w:t>
                              </w:r>
                              <w:r>
                                <w:rPr>
                                  <w:rFonts w:ascii="Calibri"/>
                                  <w:b/>
                                </w:rPr>
                                <w:t>Lab</w:t>
                              </w:r>
                              <w:r>
                                <w:rPr>
                                  <w:rFonts w:ascii="Calibri"/>
                                  <w:b/>
                                  <w:spacing w:val="-2"/>
                                </w:rPr>
                                <w:t xml:space="preserve"> Report/Project</w:t>
                              </w:r>
                            </w:p>
                          </w:txbxContent>
                        </wps:txbx>
                        <wps:bodyPr wrap="square" lIns="0" tIns="0" rIns="0" bIns="0" rtlCol="0">
                          <a:noAutofit/>
                        </wps:bodyPr>
                      </wps:wsp>
                      <wps:wsp>
                        <wps:cNvPr id="20" name="Textbox 20"/>
                        <wps:cNvSpPr txBox="1"/>
                        <wps:spPr>
                          <a:xfrm>
                            <a:off x="2371090" y="2259329"/>
                            <a:ext cx="2959735" cy="324485"/>
                          </a:xfrm>
                          <a:prstGeom prst="rect">
                            <a:avLst/>
                          </a:prstGeom>
                        </wps:spPr>
                        <wps:txbx>
                          <w:txbxContent>
                            <w:p w14:paraId="473B47D4" w14:textId="27328775" w:rsidR="003F3127" w:rsidRDefault="001668BC">
                              <w:pPr>
                                <w:spacing w:line="220" w:lineRule="exact"/>
                                <w:rPr>
                                  <w:rFonts w:ascii="Calibri"/>
                                  <w:b/>
                                </w:rPr>
                              </w:pPr>
                              <w:proofErr w:type="gramStart"/>
                              <w:r>
                                <w:rPr>
                                  <w:rFonts w:ascii="Calibri"/>
                                  <w:b/>
                                </w:rPr>
                                <w:t>:</w:t>
                              </w:r>
                              <w:r w:rsidR="00434DBD">
                                <w:rPr>
                                  <w:rFonts w:ascii="Calibri"/>
                                  <w:b/>
                                </w:rPr>
                                <w:t>Test</w:t>
                              </w:r>
                              <w:proofErr w:type="gramEnd"/>
                              <w:r w:rsidR="00434DBD">
                                <w:rPr>
                                  <w:rFonts w:ascii="Calibri"/>
                                  <w:b/>
                                </w:rPr>
                                <w:t xml:space="preserve"> Case Management</w:t>
                              </w:r>
                            </w:p>
                            <w:p w14:paraId="483F6BCD" w14:textId="77777777" w:rsidR="003F3127" w:rsidRDefault="003F3127">
                              <w:pPr>
                                <w:spacing w:line="220" w:lineRule="exact"/>
                                <w:rPr>
                                  <w:rFonts w:ascii="Calibri"/>
                                  <w:b/>
                                </w:rPr>
                              </w:pPr>
                            </w:p>
                            <w:p w14:paraId="441784DE" w14:textId="77777777" w:rsidR="003F3127" w:rsidRDefault="003F3127">
                              <w:pPr>
                                <w:spacing w:line="220" w:lineRule="exact"/>
                                <w:rPr>
                                  <w:rFonts w:ascii="Calibri"/>
                                  <w:b/>
                                </w:rPr>
                              </w:pPr>
                            </w:p>
                          </w:txbxContent>
                        </wps:txbx>
                        <wps:bodyPr wrap="square" lIns="0" tIns="0" rIns="0" bIns="0" rtlCol="0">
                          <a:noAutofit/>
                        </wps:bodyPr>
                      </wps:wsp>
                      <wps:wsp>
                        <wps:cNvPr id="21" name="Textbox 21"/>
                        <wps:cNvSpPr txBox="1"/>
                        <wps:spPr>
                          <a:xfrm>
                            <a:off x="12699" y="2834870"/>
                            <a:ext cx="288290" cy="139700"/>
                          </a:xfrm>
                          <a:prstGeom prst="rect">
                            <a:avLst/>
                          </a:prstGeom>
                        </wps:spPr>
                        <wps:txbx>
                          <w:txbxContent>
                            <w:p w14:paraId="235E8A27" w14:textId="77777777" w:rsidR="003F3127" w:rsidRDefault="00E0019F">
                              <w:pPr>
                                <w:spacing w:line="220" w:lineRule="exact"/>
                                <w:rPr>
                                  <w:rFonts w:ascii="Calibri"/>
                                  <w:b/>
                                </w:rPr>
                              </w:pPr>
                              <w:r>
                                <w:rPr>
                                  <w:rFonts w:ascii="Calibri"/>
                                  <w:b/>
                                  <w:spacing w:val="-4"/>
                                </w:rPr>
                                <w:t>Date</w:t>
                              </w:r>
                            </w:p>
                          </w:txbxContent>
                        </wps:txbx>
                        <wps:bodyPr wrap="square" lIns="0" tIns="0" rIns="0" bIns="0" rtlCol="0">
                          <a:noAutofit/>
                        </wps:bodyPr>
                      </wps:wsp>
                      <wps:wsp>
                        <wps:cNvPr id="22" name="Textbox 22"/>
                        <wps:cNvSpPr txBox="1"/>
                        <wps:spPr>
                          <a:xfrm>
                            <a:off x="2371089" y="2834870"/>
                            <a:ext cx="768350" cy="139700"/>
                          </a:xfrm>
                          <a:prstGeom prst="rect">
                            <a:avLst/>
                          </a:prstGeom>
                        </wps:spPr>
                        <wps:txbx>
                          <w:txbxContent>
                            <w:p w14:paraId="3A0A9452" w14:textId="77777777" w:rsidR="003F3127" w:rsidRDefault="00E0019F">
                              <w:pPr>
                                <w:spacing w:line="220" w:lineRule="exact"/>
                                <w:rPr>
                                  <w:rFonts w:ascii="Calibri"/>
                                  <w:b/>
                                </w:rPr>
                              </w:pPr>
                              <w:r>
                                <w:rPr>
                                  <w:rFonts w:ascii="Calibri"/>
                                  <w:b/>
                                </w:rPr>
                                <w:t>:</w:t>
                              </w:r>
                            </w:p>
                          </w:txbxContent>
                        </wps:txbx>
                        <wps:bodyPr wrap="square" lIns="0" tIns="0" rIns="0" bIns="0" rtlCol="0">
                          <a:noAutofit/>
                        </wps:bodyPr>
                      </wps:wsp>
                      <wps:wsp>
                        <wps:cNvPr id="23" name="Textbox 23"/>
                        <wps:cNvSpPr txBox="1"/>
                        <wps:spPr>
                          <a:xfrm>
                            <a:off x="12699" y="3202936"/>
                            <a:ext cx="1431290" cy="139700"/>
                          </a:xfrm>
                          <a:prstGeom prst="rect">
                            <a:avLst/>
                          </a:prstGeom>
                        </wps:spPr>
                        <wps:txbx>
                          <w:txbxContent>
                            <w:p w14:paraId="78E6015E" w14:textId="77777777" w:rsidR="003F3127" w:rsidRDefault="00E0019F">
                              <w:pPr>
                                <w:spacing w:line="220" w:lineRule="exact"/>
                                <w:rPr>
                                  <w:rFonts w:ascii="Calibri"/>
                                  <w:b/>
                                </w:rPr>
                              </w:pPr>
                              <w:r>
                                <w:rPr>
                                  <w:rFonts w:ascii="Calibri"/>
                                  <w:b/>
                                </w:rPr>
                                <w:t>Signature</w:t>
                              </w:r>
                              <w:r>
                                <w:rPr>
                                  <w:rFonts w:ascii="Calibri"/>
                                  <w:b/>
                                  <w:spacing w:val="-4"/>
                                </w:rPr>
                                <w:t xml:space="preserve"> </w:t>
                              </w:r>
                              <w:r>
                                <w:rPr>
                                  <w:rFonts w:ascii="Calibri"/>
                                  <w:b/>
                                </w:rPr>
                                <w:t>of</w:t>
                              </w:r>
                              <w:r>
                                <w:rPr>
                                  <w:rFonts w:ascii="Calibri"/>
                                  <w:b/>
                                  <w:spacing w:val="-4"/>
                                </w:rPr>
                                <w:t xml:space="preserve"> </w:t>
                              </w:r>
                              <w:r>
                                <w:rPr>
                                  <w:rFonts w:ascii="Calibri"/>
                                  <w:b/>
                                </w:rPr>
                                <w:t>the</w:t>
                              </w:r>
                              <w:r>
                                <w:rPr>
                                  <w:rFonts w:ascii="Calibri"/>
                                  <w:b/>
                                  <w:spacing w:val="-3"/>
                                </w:rPr>
                                <w:t xml:space="preserve"> </w:t>
                              </w:r>
                              <w:r>
                                <w:rPr>
                                  <w:rFonts w:ascii="Calibri"/>
                                  <w:b/>
                                  <w:spacing w:val="-2"/>
                                </w:rPr>
                                <w:t>Student</w:t>
                              </w:r>
                            </w:p>
                          </w:txbxContent>
                        </wps:txbx>
                        <wps:bodyPr wrap="square" lIns="0" tIns="0" rIns="0" bIns="0" rtlCol="0">
                          <a:noAutofit/>
                        </wps:bodyPr>
                      </wps:wsp>
                      <wps:wsp>
                        <wps:cNvPr id="24" name="Textbox 24"/>
                        <wps:cNvSpPr txBox="1"/>
                        <wps:spPr>
                          <a:xfrm>
                            <a:off x="2371089" y="3108959"/>
                            <a:ext cx="1073151" cy="233677"/>
                          </a:xfrm>
                          <a:prstGeom prst="rect">
                            <a:avLst/>
                          </a:prstGeom>
                        </wps:spPr>
                        <wps:txbx>
                          <w:txbxContent>
                            <w:p w14:paraId="73EAD10B" w14:textId="7485C3E2" w:rsidR="003F3127" w:rsidRDefault="003F3127">
                              <w:pPr>
                                <w:spacing w:line="220" w:lineRule="exact"/>
                                <w:rPr>
                                  <w:rFonts w:ascii="Calibri"/>
                                  <w:b/>
                                </w:rPr>
                              </w:pPr>
                            </w:p>
                          </w:txbxContent>
                        </wps:txbx>
                        <wps:bodyPr wrap="square" lIns="0" tIns="0" rIns="0" bIns="0" rtlCol="0">
                          <a:noAutofit/>
                        </wps:bodyPr>
                      </wps:wsp>
                    </wpg:wgp>
                  </a:graphicData>
                </a:graphic>
              </wp:anchor>
            </w:drawing>
          </mc:Choice>
          <mc:Fallback>
            <w:pict>
              <v:group w14:anchorId="2A33A614" id="Group 15" o:spid="_x0000_s1033" style="position:absolute;margin-left:71.4pt;margin-top:14.9pt;width:457.8pt;height:278.5pt;z-index:-251656192;mso-wrap-distance-left:0;mso-wrap-distance-right:0;mso-position-horizontal-relative:page" coordorigin=",63" coordsize="58140,35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">
                <v:shape id="Graphic 16" o:spid="_x0000_s1034" style="position:absolute;top:63;width:58140;height:35369;visibility:visible;mso-wrap-style:square;v-text-anchor:top" coordsize="5814060,353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" path="m5807709,r,208914em2371089,l5801359,em6350,r,208914em12699,l2371089,em5807709,208914r,202565em6350,208914r,202565em5807709,411479r,202565em6350,411479r,202565em5807709,614044r,271781em6350,614044r,271781em5807709,885825r,202564em6350,885825r,202564em5807709,1088389r,202565em6350,1088389r,202565em5807709,1290954r,202565em6350,1290954r,202565em5807709,1493519r,202565em6350,1493519r,202565em5807709,1696084r,368066em6350,1696084r,368066em5807709,2064150r,552098em6350,2064150r,552098em5807709,2616248r,552098em6350,2616248r,552098em5807709,3168346r,368065em2371089,3536411r3442970,em6350,3168346r,368065em,3536411r2371089,e" filled="f" strokecolor="#70ac46" strokeweight=".35275mm">
                  <v:path arrowok="t"/>
                </v:shape>
                <v:shape id="Textbox 17" o:spid="_x0000_s1035" type="#_x0000_t202" style="position:absolute;left:126;top:472;width:14320;height:18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3CC583F1" w14:textId="77777777" w:rsidR="003F3127" w:rsidRDefault="00E0019F">
                        <w:pPr>
                          <w:spacing w:line="224" w:lineRule="exact"/>
                          <w:ind w:left="49"/>
                          <w:rPr>
                            <w:rFonts w:ascii="Calibri"/>
                            <w:b/>
                          </w:rPr>
                        </w:pPr>
                        <w:r>
                          <w:rPr>
                            <w:rFonts w:ascii="Calibri"/>
                            <w:b/>
                          </w:rPr>
                          <w:t>Academic</w:t>
                        </w:r>
                        <w:r>
                          <w:rPr>
                            <w:rFonts w:ascii="Calibri"/>
                            <w:b/>
                            <w:spacing w:val="-6"/>
                          </w:rPr>
                          <w:t xml:space="preserve"> </w:t>
                        </w:r>
                        <w:r>
                          <w:rPr>
                            <w:rFonts w:ascii="Calibri"/>
                            <w:b/>
                            <w:spacing w:val="-4"/>
                          </w:rPr>
                          <w:t>Year</w:t>
                        </w:r>
                      </w:p>
                      <w:p w14:paraId="00639596" w14:textId="77777777" w:rsidR="003F3127" w:rsidRDefault="00E0019F">
                        <w:pPr>
                          <w:spacing w:before="55" w:line="285" w:lineRule="auto"/>
                          <w:ind w:left="49" w:right="6"/>
                          <w:rPr>
                            <w:rFonts w:ascii="Calibri"/>
                            <w:b/>
                          </w:rPr>
                        </w:pPr>
                        <w:r>
                          <w:rPr>
                            <w:rFonts w:ascii="Calibri"/>
                            <w:b/>
                          </w:rPr>
                          <w:t>Name</w:t>
                        </w:r>
                        <w:r>
                          <w:rPr>
                            <w:rFonts w:ascii="Calibri"/>
                            <w:b/>
                            <w:spacing w:val="-13"/>
                          </w:rPr>
                          <w:t xml:space="preserve"> </w:t>
                        </w:r>
                        <w:r>
                          <w:rPr>
                            <w:rFonts w:ascii="Calibri"/>
                            <w:b/>
                          </w:rPr>
                          <w:t>of</w:t>
                        </w:r>
                        <w:r>
                          <w:rPr>
                            <w:rFonts w:ascii="Calibri"/>
                            <w:b/>
                            <w:spacing w:val="-12"/>
                          </w:rPr>
                          <w:t xml:space="preserve"> </w:t>
                        </w:r>
                        <w:r>
                          <w:rPr>
                            <w:rFonts w:ascii="Calibri"/>
                            <w:b/>
                          </w:rPr>
                          <w:t>the</w:t>
                        </w:r>
                        <w:r>
                          <w:rPr>
                            <w:rFonts w:ascii="Calibri"/>
                            <w:b/>
                            <w:spacing w:val="-13"/>
                          </w:rPr>
                          <w:t xml:space="preserve"> </w:t>
                        </w:r>
                        <w:r>
                          <w:rPr>
                            <w:rFonts w:ascii="Calibri"/>
                            <w:b/>
                          </w:rPr>
                          <w:t>Student Roll No</w:t>
                        </w:r>
                      </w:p>
                      <w:p w14:paraId="076E5797" w14:textId="77777777" w:rsidR="003F3127" w:rsidRDefault="00E0019F">
                        <w:pPr>
                          <w:spacing w:before="53" w:line="297" w:lineRule="auto"/>
                          <w:ind w:right="989" w:firstLine="54"/>
                          <w:rPr>
                            <w:rFonts w:ascii="Calibri"/>
                            <w:b/>
                          </w:rPr>
                        </w:pPr>
                        <w:r>
                          <w:rPr>
                            <w:rFonts w:ascii="Calibri"/>
                            <w:b/>
                            <w:spacing w:val="-4"/>
                          </w:rPr>
                          <w:t xml:space="preserve">Year </w:t>
                        </w:r>
                        <w:r>
                          <w:rPr>
                            <w:rFonts w:ascii="Calibri"/>
                            <w:b/>
                            <w:spacing w:val="-2"/>
                          </w:rPr>
                          <w:t>Semester Section Branch</w:t>
                        </w:r>
                      </w:p>
                      <w:p w14:paraId="2F22E2E5" w14:textId="77777777" w:rsidR="003F3127" w:rsidRDefault="00E0019F">
                        <w:pPr>
                          <w:spacing w:line="252" w:lineRule="exact"/>
                          <w:ind w:left="49"/>
                          <w:rPr>
                            <w:rFonts w:ascii="Calibri"/>
                            <w:b/>
                          </w:rPr>
                        </w:pPr>
                        <w:r>
                          <w:rPr>
                            <w:rFonts w:ascii="Calibri"/>
                            <w:b/>
                          </w:rPr>
                          <w:t>Name</w:t>
                        </w:r>
                        <w:r>
                          <w:rPr>
                            <w:rFonts w:ascii="Calibri"/>
                            <w:b/>
                            <w:spacing w:val="-2"/>
                          </w:rPr>
                          <w:t xml:space="preserve"> </w:t>
                        </w:r>
                        <w:r>
                          <w:rPr>
                            <w:rFonts w:ascii="Calibri"/>
                            <w:b/>
                          </w:rPr>
                          <w:t>of</w:t>
                        </w:r>
                        <w:r>
                          <w:rPr>
                            <w:rFonts w:ascii="Calibri"/>
                            <w:b/>
                            <w:spacing w:val="-2"/>
                          </w:rPr>
                          <w:t xml:space="preserve"> </w:t>
                        </w:r>
                        <w:r>
                          <w:rPr>
                            <w:rFonts w:ascii="Calibri"/>
                            <w:b/>
                          </w:rPr>
                          <w:t>the</w:t>
                        </w:r>
                        <w:r>
                          <w:rPr>
                            <w:rFonts w:ascii="Calibri"/>
                            <w:b/>
                            <w:spacing w:val="-2"/>
                          </w:rPr>
                          <w:t xml:space="preserve"> Laboratory</w:t>
                        </w:r>
                      </w:p>
                      <w:p w14:paraId="68674565" w14:textId="77777777" w:rsidR="003F3127" w:rsidRDefault="00E0019F">
                        <w:pPr>
                          <w:spacing w:before="51" w:line="264" w:lineRule="exact"/>
                          <w:ind w:left="49"/>
                          <w:rPr>
                            <w:rFonts w:ascii="Calibri"/>
                            <w:b/>
                          </w:rPr>
                        </w:pPr>
                        <w:r>
                          <w:rPr>
                            <w:rFonts w:ascii="Calibri"/>
                            <w:b/>
                          </w:rPr>
                          <w:t>Batch</w:t>
                        </w:r>
                        <w:r>
                          <w:rPr>
                            <w:rFonts w:ascii="Calibri"/>
                            <w:b/>
                            <w:spacing w:val="-4"/>
                          </w:rPr>
                          <w:t xml:space="preserve"> </w:t>
                        </w:r>
                        <w:r>
                          <w:rPr>
                            <w:rFonts w:ascii="Calibri"/>
                            <w:b/>
                            <w:spacing w:val="-5"/>
                          </w:rPr>
                          <w:t>No.</w:t>
                        </w:r>
                      </w:p>
                    </w:txbxContent>
                  </v:textbox>
                </v:shape>
                <v:shape id="Textbox 18" o:spid="_x0000_s1036" type="#_x0000_t202" style="position:absolute;left:23710;top:469;width:27502;height:18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4F704851" w14:textId="5CE5E1A8" w:rsidR="003F3127" w:rsidRDefault="00E0019F">
                        <w:pPr>
                          <w:spacing w:line="224" w:lineRule="exact"/>
                          <w:rPr>
                            <w:rFonts w:ascii="Calibri"/>
                            <w:b/>
                          </w:rPr>
                        </w:pPr>
                        <w:r>
                          <w:rPr>
                            <w:rFonts w:ascii="Calibri"/>
                            <w:b/>
                          </w:rPr>
                          <w:t>:</w:t>
                        </w:r>
                        <w:r>
                          <w:rPr>
                            <w:rFonts w:ascii="Calibri"/>
                            <w:b/>
                            <w:spacing w:val="-5"/>
                          </w:rPr>
                          <w:t xml:space="preserve"> </w:t>
                        </w:r>
                        <w:r>
                          <w:rPr>
                            <w:rFonts w:ascii="Calibri"/>
                            <w:b/>
                          </w:rPr>
                          <w:t>202</w:t>
                        </w:r>
                        <w:r w:rsidR="001668BC">
                          <w:rPr>
                            <w:rFonts w:ascii="Calibri"/>
                            <w:b/>
                          </w:rPr>
                          <w:t>4</w:t>
                        </w:r>
                        <w:r>
                          <w:rPr>
                            <w:rFonts w:ascii="Calibri"/>
                            <w:b/>
                          </w:rPr>
                          <w:t>-</w:t>
                        </w:r>
                        <w:r>
                          <w:rPr>
                            <w:rFonts w:ascii="Calibri"/>
                            <w:b/>
                            <w:spacing w:val="-4"/>
                          </w:rPr>
                          <w:t>202</w:t>
                        </w:r>
                        <w:r w:rsidR="001668BC">
                          <w:rPr>
                            <w:rFonts w:ascii="Calibri"/>
                            <w:b/>
                            <w:spacing w:val="-4"/>
                          </w:rPr>
                          <w:t>5</w:t>
                        </w:r>
                      </w:p>
                      <w:p w14:paraId="2193390C" w14:textId="64093B6C" w:rsidR="003F3127" w:rsidRDefault="00E0019F">
                        <w:pPr>
                          <w:spacing w:before="55"/>
                          <w:rPr>
                            <w:rFonts w:ascii="Calibri"/>
                            <w:b/>
                            <w:lang w:val="en-GB"/>
                          </w:rPr>
                        </w:pPr>
                        <w:r>
                          <w:rPr>
                            <w:rFonts w:ascii="Calibri"/>
                            <w:b/>
                          </w:rPr>
                          <w:t>:</w:t>
                        </w:r>
                        <w:r>
                          <w:rPr>
                            <w:rFonts w:ascii="Calibri"/>
                            <w:b/>
                            <w:spacing w:val="-3"/>
                          </w:rPr>
                          <w:t xml:space="preserve"> </w:t>
                        </w:r>
                        <w:r w:rsidR="00434DBD">
                          <w:rPr>
                            <w:rFonts w:ascii="Calibri"/>
                            <w:b/>
                            <w:lang w:val="en-GB"/>
                          </w:rPr>
                          <w:t>Shiva Kumar</w:t>
                        </w:r>
                      </w:p>
                      <w:p w14:paraId="2800513C" w14:textId="2EDADE33" w:rsidR="003F3127" w:rsidRDefault="00E0019F">
                        <w:pPr>
                          <w:spacing w:before="50"/>
                          <w:rPr>
                            <w:rFonts w:ascii="Calibri"/>
                            <w:b/>
                            <w:lang w:val="en-GB"/>
                          </w:rPr>
                        </w:pPr>
                        <w:r>
                          <w:rPr>
                            <w:rFonts w:ascii="Calibri"/>
                            <w:b/>
                            <w:spacing w:val="-2"/>
                          </w:rPr>
                          <w:t>:2</w:t>
                        </w:r>
                        <w:r>
                          <w:rPr>
                            <w:rFonts w:ascii="Calibri"/>
                            <w:b/>
                            <w:spacing w:val="-2"/>
                            <w:lang w:val="en-GB"/>
                          </w:rPr>
                          <w:t>2</w:t>
                        </w:r>
                        <w:r>
                          <w:rPr>
                            <w:rFonts w:ascii="Calibri"/>
                            <w:b/>
                            <w:spacing w:val="-2"/>
                          </w:rPr>
                          <w:t>7R1A05</w:t>
                        </w:r>
                        <w:r w:rsidR="00434DBD">
                          <w:rPr>
                            <w:rFonts w:ascii="Calibri"/>
                            <w:b/>
                            <w:spacing w:val="-2"/>
                            <w:lang w:val="en-GB"/>
                          </w:rPr>
                          <w:t>J3</w:t>
                        </w:r>
                      </w:p>
                      <w:p w14:paraId="2F393667" w14:textId="77777777" w:rsidR="003F3127" w:rsidRDefault="00E0019F">
                        <w:pPr>
                          <w:spacing w:before="105"/>
                          <w:rPr>
                            <w:rFonts w:ascii="Calibri"/>
                            <w:b/>
                            <w:lang w:val="en-GB"/>
                          </w:rPr>
                        </w:pPr>
                        <w:r>
                          <w:rPr>
                            <w:rFonts w:ascii="Calibri"/>
                            <w:b/>
                          </w:rPr>
                          <w:t>:</w:t>
                        </w:r>
                        <w:r>
                          <w:rPr>
                            <w:rFonts w:ascii="Calibri"/>
                            <w:b/>
                            <w:spacing w:val="-4"/>
                          </w:rPr>
                          <w:t xml:space="preserve"> </w:t>
                        </w:r>
                        <w:r>
                          <w:rPr>
                            <w:rFonts w:ascii="Calibri"/>
                            <w:b/>
                          </w:rPr>
                          <w:t>B.</w:t>
                        </w:r>
                        <w:r>
                          <w:rPr>
                            <w:rFonts w:ascii="Calibri"/>
                            <w:b/>
                            <w:spacing w:val="-1"/>
                          </w:rPr>
                          <w:t xml:space="preserve"> </w:t>
                        </w:r>
                        <w:r>
                          <w:rPr>
                            <w:rFonts w:ascii="Calibri"/>
                            <w:b/>
                          </w:rPr>
                          <w:t>Tech</w:t>
                        </w:r>
                        <w:r>
                          <w:rPr>
                            <w:rFonts w:ascii="Calibri"/>
                            <w:b/>
                            <w:spacing w:val="-1"/>
                          </w:rPr>
                          <w:t xml:space="preserve"> </w:t>
                        </w:r>
                        <w:r>
                          <w:rPr>
                            <w:rFonts w:ascii="Calibri"/>
                            <w:b/>
                            <w:spacing w:val="-5"/>
                          </w:rPr>
                          <w:t>II</w:t>
                        </w:r>
                        <w:r>
                          <w:rPr>
                            <w:rFonts w:ascii="Calibri"/>
                            <w:b/>
                            <w:spacing w:val="-5"/>
                            <w:lang w:val="en-GB"/>
                          </w:rPr>
                          <w:t>I</w:t>
                        </w:r>
                      </w:p>
                      <w:p w14:paraId="40E8CB75" w14:textId="77777777" w:rsidR="003F3127" w:rsidRDefault="00E0019F">
                        <w:pPr>
                          <w:spacing w:before="105"/>
                          <w:rPr>
                            <w:rFonts w:ascii="Calibri"/>
                            <w:b/>
                          </w:rPr>
                        </w:pPr>
                        <w:r>
                          <w:rPr>
                            <w:rFonts w:ascii="Calibri"/>
                            <w:b/>
                          </w:rPr>
                          <w:t xml:space="preserve">: </w:t>
                        </w:r>
                        <w:r>
                          <w:rPr>
                            <w:rFonts w:ascii="Calibri"/>
                            <w:b/>
                            <w:spacing w:val="-5"/>
                          </w:rPr>
                          <w:t>II</w:t>
                        </w:r>
                      </w:p>
                      <w:p w14:paraId="3DD230A1" w14:textId="77777777" w:rsidR="003F3127" w:rsidRDefault="00E0019F">
                        <w:pPr>
                          <w:spacing w:before="51"/>
                          <w:rPr>
                            <w:rFonts w:ascii="Calibri"/>
                            <w:b/>
                            <w:lang w:val="en-GB"/>
                          </w:rPr>
                        </w:pPr>
                        <w:r>
                          <w:rPr>
                            <w:rFonts w:ascii="Calibri"/>
                            <w:b/>
                          </w:rPr>
                          <w:t xml:space="preserve">: </w:t>
                        </w:r>
                        <w:r>
                          <w:rPr>
                            <w:rFonts w:ascii="Calibri"/>
                            <w:b/>
                            <w:lang w:val="en-GB"/>
                          </w:rPr>
                          <w:t>C</w:t>
                        </w:r>
                      </w:p>
                      <w:p w14:paraId="43A06442" w14:textId="0B85D7E3" w:rsidR="003F3127" w:rsidRDefault="00E0019F">
                        <w:pPr>
                          <w:spacing w:before="50"/>
                          <w:rPr>
                            <w:rFonts w:ascii="Calibri"/>
                            <w:b/>
                          </w:rPr>
                        </w:pPr>
                        <w:r>
                          <w:rPr>
                            <w:rFonts w:ascii="Calibri"/>
                            <w:b/>
                          </w:rPr>
                          <w:t>:</w:t>
                        </w:r>
                        <w:r>
                          <w:rPr>
                            <w:rFonts w:ascii="Calibri"/>
                            <w:b/>
                            <w:spacing w:val="-5"/>
                          </w:rPr>
                          <w:t xml:space="preserve"> </w:t>
                        </w:r>
                        <w:r>
                          <w:rPr>
                            <w:rFonts w:ascii="Calibri"/>
                            <w:b/>
                          </w:rPr>
                          <w:t>COMPUTER</w:t>
                        </w:r>
                        <w:r>
                          <w:rPr>
                            <w:rFonts w:ascii="Calibri"/>
                            <w:b/>
                            <w:spacing w:val="-4"/>
                          </w:rPr>
                          <w:t xml:space="preserve"> </w:t>
                        </w:r>
                        <w:r>
                          <w:rPr>
                            <w:rFonts w:ascii="Calibri"/>
                            <w:b/>
                          </w:rPr>
                          <w:t>SC</w:t>
                        </w:r>
                        <w:r w:rsidR="001668BC">
                          <w:rPr>
                            <w:rFonts w:ascii="Calibri"/>
                            <w:b/>
                          </w:rPr>
                          <w:t>IENC</w:t>
                        </w:r>
                        <w:r>
                          <w:rPr>
                            <w:rFonts w:ascii="Calibri"/>
                            <w:b/>
                          </w:rPr>
                          <w:t>E</w:t>
                        </w:r>
                        <w:r w:rsidR="001668BC">
                          <w:rPr>
                            <w:rFonts w:ascii="Calibri"/>
                            <w:b/>
                          </w:rPr>
                          <w:t xml:space="preserve"> AND</w:t>
                        </w:r>
                        <w:r>
                          <w:rPr>
                            <w:rFonts w:ascii="Calibri"/>
                            <w:b/>
                            <w:spacing w:val="-4"/>
                          </w:rPr>
                          <w:t xml:space="preserve"> </w:t>
                        </w:r>
                        <w:r>
                          <w:rPr>
                            <w:rFonts w:ascii="Calibri"/>
                            <w:b/>
                            <w:spacing w:val="-2"/>
                          </w:rPr>
                          <w:t>ENGINEERING</w:t>
                        </w:r>
                      </w:p>
                      <w:p w14:paraId="7B3314A9" w14:textId="77777777" w:rsidR="003F3127" w:rsidRDefault="00E0019F">
                        <w:pPr>
                          <w:spacing w:before="50"/>
                          <w:rPr>
                            <w:rFonts w:ascii="Calibri"/>
                            <w:b/>
                            <w:lang w:val="en-GB"/>
                          </w:rPr>
                        </w:pPr>
                        <w:r>
                          <w:rPr>
                            <w:rFonts w:ascii="Calibri"/>
                            <w:b/>
                          </w:rPr>
                          <w:t>:</w:t>
                        </w:r>
                        <w:r>
                          <w:rPr>
                            <w:rFonts w:ascii="Calibri"/>
                            <w:b/>
                            <w:spacing w:val="-4"/>
                          </w:rPr>
                          <w:t xml:space="preserve"> </w:t>
                        </w:r>
                        <w:r>
                          <w:rPr>
                            <w:rFonts w:ascii="Calibri"/>
                            <w:b/>
                            <w:lang w:val="en-GB"/>
                          </w:rPr>
                          <w:t>SOFTWARE TESTING METHODOLOGIES</w:t>
                        </w:r>
                      </w:p>
                      <w:p w14:paraId="71AC8BAE" w14:textId="77777777" w:rsidR="003F3127" w:rsidRDefault="00E0019F">
                        <w:pPr>
                          <w:spacing w:before="36" w:line="264" w:lineRule="exact"/>
                          <w:rPr>
                            <w:rFonts w:ascii="Calibri"/>
                            <w:b/>
                            <w:lang w:val="en-GB"/>
                          </w:rPr>
                        </w:pPr>
                        <w:r>
                          <w:rPr>
                            <w:rFonts w:ascii="Calibri"/>
                            <w:b/>
                          </w:rPr>
                          <w:t xml:space="preserve">: </w:t>
                        </w:r>
                        <w:r>
                          <w:rPr>
                            <w:rFonts w:ascii="Calibri"/>
                            <w:b/>
                            <w:spacing w:val="-5"/>
                          </w:rPr>
                          <w:t>1</w:t>
                        </w:r>
                        <w:r>
                          <w:rPr>
                            <w:rFonts w:ascii="Calibri"/>
                            <w:b/>
                            <w:spacing w:val="-5"/>
                            <w:lang w:val="en-GB"/>
                          </w:rPr>
                          <w:t>6</w:t>
                        </w:r>
                      </w:p>
                    </w:txbxContent>
                  </v:textbox>
                </v:shape>
                <v:shape id="Textbox 19" o:spid="_x0000_s1037" type="#_x0000_t202" style="position:absolute;left:126;top:22827;width:17793;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1CAEC477" w14:textId="77777777" w:rsidR="003F3127" w:rsidRDefault="00E0019F">
                        <w:pPr>
                          <w:spacing w:line="220" w:lineRule="exact"/>
                          <w:rPr>
                            <w:rFonts w:ascii="Calibri"/>
                            <w:b/>
                          </w:rPr>
                        </w:pPr>
                        <w:r>
                          <w:rPr>
                            <w:rFonts w:ascii="Calibri"/>
                            <w:b/>
                          </w:rPr>
                          <w:t>Title</w:t>
                        </w:r>
                        <w:r>
                          <w:rPr>
                            <w:rFonts w:ascii="Calibri"/>
                            <w:b/>
                            <w:spacing w:val="-5"/>
                          </w:rPr>
                          <w:t xml:space="preserve"> </w:t>
                        </w:r>
                        <w:r>
                          <w:rPr>
                            <w:rFonts w:ascii="Calibri"/>
                            <w:b/>
                          </w:rPr>
                          <w:t>of</w:t>
                        </w:r>
                        <w:r>
                          <w:rPr>
                            <w:rFonts w:ascii="Calibri"/>
                            <w:b/>
                            <w:spacing w:val="-2"/>
                          </w:rPr>
                          <w:t xml:space="preserve"> </w:t>
                        </w:r>
                        <w:r>
                          <w:rPr>
                            <w:rFonts w:ascii="Calibri"/>
                            <w:b/>
                          </w:rPr>
                          <w:t>the</w:t>
                        </w:r>
                        <w:r>
                          <w:rPr>
                            <w:rFonts w:ascii="Calibri"/>
                            <w:b/>
                            <w:spacing w:val="-2"/>
                          </w:rPr>
                          <w:t xml:space="preserve"> </w:t>
                        </w:r>
                        <w:r>
                          <w:rPr>
                            <w:rFonts w:ascii="Calibri"/>
                            <w:b/>
                          </w:rPr>
                          <w:t>Lab</w:t>
                        </w:r>
                        <w:r>
                          <w:rPr>
                            <w:rFonts w:ascii="Calibri"/>
                            <w:b/>
                            <w:spacing w:val="-2"/>
                          </w:rPr>
                          <w:t xml:space="preserve"> Report/Project</w:t>
                        </w:r>
                      </w:p>
                    </w:txbxContent>
                  </v:textbox>
                </v:shape>
                <v:shape id="Textbox 20" o:spid="_x0000_s1038" type="#_x0000_t202" style="position:absolute;left:23710;top:22593;width:29598;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473B47D4" w14:textId="27328775" w:rsidR="003F3127" w:rsidRDefault="001668BC">
                        <w:pPr>
                          <w:spacing w:line="220" w:lineRule="exact"/>
                          <w:rPr>
                            <w:rFonts w:ascii="Calibri"/>
                            <w:b/>
                          </w:rPr>
                        </w:pPr>
                        <w:proofErr w:type="gramStart"/>
                        <w:r>
                          <w:rPr>
                            <w:rFonts w:ascii="Calibri"/>
                            <w:b/>
                          </w:rPr>
                          <w:t>:</w:t>
                        </w:r>
                        <w:r w:rsidR="00434DBD">
                          <w:rPr>
                            <w:rFonts w:ascii="Calibri"/>
                            <w:b/>
                          </w:rPr>
                          <w:t>Test</w:t>
                        </w:r>
                        <w:proofErr w:type="gramEnd"/>
                        <w:r w:rsidR="00434DBD">
                          <w:rPr>
                            <w:rFonts w:ascii="Calibri"/>
                            <w:b/>
                          </w:rPr>
                          <w:t xml:space="preserve"> Case Management</w:t>
                        </w:r>
                      </w:p>
                      <w:p w14:paraId="483F6BCD" w14:textId="77777777" w:rsidR="003F3127" w:rsidRDefault="003F3127">
                        <w:pPr>
                          <w:spacing w:line="220" w:lineRule="exact"/>
                          <w:rPr>
                            <w:rFonts w:ascii="Calibri"/>
                            <w:b/>
                          </w:rPr>
                        </w:pPr>
                      </w:p>
                      <w:p w14:paraId="441784DE" w14:textId="77777777" w:rsidR="003F3127" w:rsidRDefault="003F3127">
                        <w:pPr>
                          <w:spacing w:line="220" w:lineRule="exact"/>
                          <w:rPr>
                            <w:rFonts w:ascii="Calibri"/>
                            <w:b/>
                          </w:rPr>
                        </w:pPr>
                      </w:p>
                    </w:txbxContent>
                  </v:textbox>
                </v:shape>
                <v:shape id="Textbox 21" o:spid="_x0000_s1039" type="#_x0000_t202" style="position:absolute;left:126;top:28348;width:2883;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235E8A27" w14:textId="77777777" w:rsidR="003F3127" w:rsidRDefault="00E0019F">
                        <w:pPr>
                          <w:spacing w:line="220" w:lineRule="exact"/>
                          <w:rPr>
                            <w:rFonts w:ascii="Calibri"/>
                            <w:b/>
                          </w:rPr>
                        </w:pPr>
                        <w:r>
                          <w:rPr>
                            <w:rFonts w:ascii="Calibri"/>
                            <w:b/>
                            <w:spacing w:val="-4"/>
                          </w:rPr>
                          <w:t>Date</w:t>
                        </w:r>
                      </w:p>
                    </w:txbxContent>
                  </v:textbox>
                </v:shape>
                <v:shape id="Textbox 22" o:spid="_x0000_s1040" type="#_x0000_t202" style="position:absolute;left:23710;top:28348;width:7684;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3A0A9452" w14:textId="77777777" w:rsidR="003F3127" w:rsidRDefault="00E0019F">
                        <w:pPr>
                          <w:spacing w:line="220" w:lineRule="exact"/>
                          <w:rPr>
                            <w:rFonts w:ascii="Calibri"/>
                            <w:b/>
                          </w:rPr>
                        </w:pPr>
                        <w:r>
                          <w:rPr>
                            <w:rFonts w:ascii="Calibri"/>
                            <w:b/>
                          </w:rPr>
                          <w:t>:</w:t>
                        </w:r>
                      </w:p>
                    </w:txbxContent>
                  </v:textbox>
                </v:shape>
                <v:shape id="Textbox 23" o:spid="_x0000_s1041" type="#_x0000_t202" style="position:absolute;left:126;top:32029;width:14313;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78E6015E" w14:textId="77777777" w:rsidR="003F3127" w:rsidRDefault="00E0019F">
                        <w:pPr>
                          <w:spacing w:line="220" w:lineRule="exact"/>
                          <w:rPr>
                            <w:rFonts w:ascii="Calibri"/>
                            <w:b/>
                          </w:rPr>
                        </w:pPr>
                        <w:r>
                          <w:rPr>
                            <w:rFonts w:ascii="Calibri"/>
                            <w:b/>
                          </w:rPr>
                          <w:t>Signature</w:t>
                        </w:r>
                        <w:r>
                          <w:rPr>
                            <w:rFonts w:ascii="Calibri"/>
                            <w:b/>
                            <w:spacing w:val="-4"/>
                          </w:rPr>
                          <w:t xml:space="preserve"> </w:t>
                        </w:r>
                        <w:r>
                          <w:rPr>
                            <w:rFonts w:ascii="Calibri"/>
                            <w:b/>
                          </w:rPr>
                          <w:t>of</w:t>
                        </w:r>
                        <w:r>
                          <w:rPr>
                            <w:rFonts w:ascii="Calibri"/>
                            <w:b/>
                            <w:spacing w:val="-4"/>
                          </w:rPr>
                          <w:t xml:space="preserve"> </w:t>
                        </w:r>
                        <w:r>
                          <w:rPr>
                            <w:rFonts w:ascii="Calibri"/>
                            <w:b/>
                          </w:rPr>
                          <w:t>the</w:t>
                        </w:r>
                        <w:r>
                          <w:rPr>
                            <w:rFonts w:ascii="Calibri"/>
                            <w:b/>
                            <w:spacing w:val="-3"/>
                          </w:rPr>
                          <w:t xml:space="preserve"> </w:t>
                        </w:r>
                        <w:r>
                          <w:rPr>
                            <w:rFonts w:ascii="Calibri"/>
                            <w:b/>
                            <w:spacing w:val="-2"/>
                          </w:rPr>
                          <w:t>Student</w:t>
                        </w:r>
                      </w:p>
                    </w:txbxContent>
                  </v:textbox>
                </v:shape>
                <v:shape id="Textbox 24" o:spid="_x0000_s1042" type="#_x0000_t202" style="position:absolute;left:23710;top:31089;width:10732;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73EAD10B" w14:textId="7485C3E2" w:rsidR="003F3127" w:rsidRDefault="003F3127">
                        <w:pPr>
                          <w:spacing w:line="220" w:lineRule="exact"/>
                          <w:rPr>
                            <w:rFonts w:ascii="Calibri"/>
                            <w:b/>
                          </w:rPr>
                        </w:pPr>
                      </w:p>
                    </w:txbxContent>
                  </v:textbox>
                </v:shape>
                <w10:wrap type="topAndBottom" anchorx="page"/>
              </v:group>
            </w:pict>
          </mc:Fallback>
        </mc:AlternateContent>
      </w:r>
    </w:p>
    <w:p w14:paraId="21423C51" w14:textId="393F908E" w:rsidR="003F3127" w:rsidRDefault="003F3127">
      <w:pPr>
        <w:pStyle w:val="BodyText"/>
        <w:rPr>
          <w:rFonts w:ascii="Calibri"/>
          <w:b/>
          <w:sz w:val="20"/>
        </w:rPr>
      </w:pPr>
    </w:p>
    <w:p w14:paraId="0510B231" w14:textId="56B4D21F" w:rsidR="003F3127" w:rsidRDefault="004F4D92">
      <w:pPr>
        <w:pStyle w:val="BodyText"/>
        <w:rPr>
          <w:rFonts w:ascii="Calibri"/>
          <w:b/>
          <w:sz w:val="20"/>
        </w:rPr>
      </w:pPr>
      <w:r>
        <w:rPr>
          <w:b/>
          <w:noProof/>
          <w:sz w:val="32"/>
          <w:lang w:val="en-IN" w:eastAsia="en-IN"/>
        </w:rPr>
        <mc:AlternateContent>
          <mc:Choice Requires="wpg">
            <w:drawing>
              <wp:anchor distT="0" distB="0" distL="0" distR="0" simplePos="0" relativeHeight="251658240" behindDoc="1" locked="0" layoutInCell="1" allowOverlap="1" wp14:anchorId="36E91EE9" wp14:editId="0F278481">
                <wp:simplePos x="0" y="0"/>
                <wp:positionH relativeFrom="page">
                  <wp:posOffset>914400</wp:posOffset>
                </wp:positionH>
                <wp:positionV relativeFrom="page">
                  <wp:posOffset>5949315</wp:posOffset>
                </wp:positionV>
                <wp:extent cx="5808980" cy="3436620"/>
                <wp:effectExtent l="0" t="0" r="20320" b="11430"/>
                <wp:wrapNone/>
                <wp:docPr id="9" name="Group 9"/>
                <wp:cNvGraphicFramePr/>
                <a:graphic xmlns:a="http://schemas.openxmlformats.org/drawingml/2006/main">
                  <a:graphicData uri="http://schemas.microsoft.com/office/word/2010/wordprocessingGroup">
                    <wpg:wgp>
                      <wpg:cNvGrpSpPr/>
                      <wpg:grpSpPr>
                        <a:xfrm>
                          <a:off x="0" y="0"/>
                          <a:ext cx="5808980" cy="3436620"/>
                          <a:chOff x="0" y="6349"/>
                          <a:chExt cx="5808980" cy="3436620"/>
                        </a:xfrm>
                      </wpg:grpSpPr>
                      <wps:wsp>
                        <wps:cNvPr id="10" name="Graphic 10"/>
                        <wps:cNvSpPr/>
                        <wps:spPr>
                          <a:xfrm>
                            <a:off x="0" y="6349"/>
                            <a:ext cx="5808980" cy="3436620"/>
                          </a:xfrm>
                          <a:custGeom>
                            <a:avLst/>
                            <a:gdLst/>
                            <a:ahLst/>
                            <a:cxnLst/>
                            <a:rect l="l" t="t" r="r" b="b"/>
                            <a:pathLst>
                              <a:path w="5808980" h="3436620">
                                <a:moveTo>
                                  <a:pt x="6349" y="0"/>
                                </a:moveTo>
                                <a:lnTo>
                                  <a:pt x="6349" y="3436283"/>
                                </a:lnTo>
                              </a:path>
                              <a:path w="5808980" h="3436620">
                                <a:moveTo>
                                  <a:pt x="5802629" y="0"/>
                                </a:moveTo>
                                <a:lnTo>
                                  <a:pt x="5802629" y="3436283"/>
                                </a:lnTo>
                              </a:path>
                              <a:path w="5808980" h="3436620">
                                <a:moveTo>
                                  <a:pt x="12699" y="0"/>
                                </a:moveTo>
                                <a:lnTo>
                                  <a:pt x="5796279" y="0"/>
                                </a:lnTo>
                              </a:path>
                              <a:path w="5808980" h="3436620">
                                <a:moveTo>
                                  <a:pt x="0" y="3436283"/>
                                </a:moveTo>
                                <a:lnTo>
                                  <a:pt x="5808979" y="3436283"/>
                                </a:lnTo>
                              </a:path>
                            </a:pathLst>
                          </a:custGeom>
                          <a:ln w="12699">
                            <a:solidFill>
                              <a:srgbClr val="70AC46"/>
                            </a:solidFill>
                            <a:prstDash val="solid"/>
                          </a:ln>
                        </wps:spPr>
                        <wps:bodyPr wrap="square" lIns="0" tIns="0" rIns="0" bIns="0" rtlCol="0">
                          <a:noAutofit/>
                        </wps:bodyPr>
                      </wps:wsp>
                      <wps:wsp>
                        <wps:cNvPr id="11" name="Textbox 11"/>
                        <wps:cNvSpPr txBox="1"/>
                        <wps:spPr>
                          <a:xfrm>
                            <a:off x="44281" y="2075730"/>
                            <a:ext cx="2083435" cy="139700"/>
                          </a:xfrm>
                          <a:prstGeom prst="rect">
                            <a:avLst/>
                          </a:prstGeom>
                        </wps:spPr>
                        <wps:txbx>
                          <w:txbxContent>
                            <w:p w14:paraId="20ACDF36" w14:textId="77777777" w:rsidR="003F3127" w:rsidRDefault="00E0019F">
                              <w:pPr>
                                <w:spacing w:line="220" w:lineRule="exact"/>
                                <w:rPr>
                                  <w:rFonts w:ascii="Calibri"/>
                                  <w:b/>
                                </w:rPr>
                              </w:pPr>
                              <w:r>
                                <w:rPr>
                                  <w:rFonts w:ascii="Calibri"/>
                                  <w:b/>
                                </w:rPr>
                                <w:t>Remarks/Comments</w:t>
                              </w:r>
                              <w:r>
                                <w:rPr>
                                  <w:rFonts w:ascii="Calibri"/>
                                  <w:b/>
                                  <w:spacing w:val="-5"/>
                                </w:rPr>
                                <w:t xml:space="preserve"> </w:t>
                              </w:r>
                              <w:r>
                                <w:rPr>
                                  <w:rFonts w:ascii="Calibri"/>
                                  <w:b/>
                                </w:rPr>
                                <w:t>by</w:t>
                              </w:r>
                              <w:r>
                                <w:rPr>
                                  <w:rFonts w:ascii="Calibri"/>
                                  <w:b/>
                                  <w:spacing w:val="-5"/>
                                </w:rPr>
                                <w:t xml:space="preserve"> </w:t>
                              </w:r>
                              <w:r>
                                <w:rPr>
                                  <w:rFonts w:ascii="Calibri"/>
                                  <w:b/>
                                </w:rPr>
                                <w:t>the</w:t>
                              </w:r>
                              <w:r>
                                <w:rPr>
                                  <w:rFonts w:ascii="Calibri"/>
                                  <w:b/>
                                  <w:spacing w:val="-5"/>
                                </w:rPr>
                                <w:t xml:space="preserve"> </w:t>
                              </w:r>
                              <w:r>
                                <w:rPr>
                                  <w:rFonts w:ascii="Calibri"/>
                                  <w:b/>
                                  <w:spacing w:val="-2"/>
                                </w:rPr>
                                <w:t>Faculty:</w:t>
                              </w:r>
                            </w:p>
                          </w:txbxContent>
                        </wps:txbx>
                        <wps:bodyPr wrap="square" lIns="0" tIns="0" rIns="0" bIns="0" rtlCol="0">
                          <a:noAutofit/>
                        </wps:bodyPr>
                      </wps:wsp>
                      <wps:wsp>
                        <wps:cNvPr id="12" name="Textbox 12"/>
                        <wps:cNvSpPr txBox="1"/>
                        <wps:spPr>
                          <a:xfrm>
                            <a:off x="44281" y="2690175"/>
                            <a:ext cx="2477770" cy="139700"/>
                          </a:xfrm>
                          <a:prstGeom prst="rect">
                            <a:avLst/>
                          </a:prstGeom>
                        </wps:spPr>
                        <wps:txbx>
                          <w:txbxContent>
                            <w:p w14:paraId="3499584D" w14:textId="77777777" w:rsidR="003F3127" w:rsidRDefault="00E0019F">
                              <w:pPr>
                                <w:spacing w:line="220" w:lineRule="exact"/>
                                <w:rPr>
                                  <w:rFonts w:ascii="Calibri"/>
                                  <w:b/>
                                  <w:lang w:val="en-GB"/>
                                </w:rPr>
                              </w:pPr>
                              <w:r>
                                <w:rPr>
                                  <w:rFonts w:ascii="Calibri"/>
                                  <w:b/>
                                </w:rPr>
                                <w:t>Name</w:t>
                              </w:r>
                              <w:r>
                                <w:rPr>
                                  <w:rFonts w:ascii="Calibri"/>
                                  <w:b/>
                                  <w:spacing w:val="-2"/>
                                </w:rPr>
                                <w:t xml:space="preserve"> </w:t>
                              </w:r>
                              <w:r>
                                <w:rPr>
                                  <w:rFonts w:ascii="Calibri"/>
                                  <w:b/>
                                </w:rPr>
                                <w:t>of</w:t>
                              </w:r>
                              <w:r>
                                <w:rPr>
                                  <w:rFonts w:ascii="Calibri"/>
                                  <w:b/>
                                  <w:spacing w:val="-2"/>
                                </w:rPr>
                                <w:t xml:space="preserve"> </w:t>
                              </w:r>
                              <w:r>
                                <w:rPr>
                                  <w:rFonts w:ascii="Calibri"/>
                                  <w:b/>
                                </w:rPr>
                                <w:t>the</w:t>
                              </w:r>
                              <w:r>
                                <w:rPr>
                                  <w:rFonts w:ascii="Calibri"/>
                                  <w:b/>
                                  <w:spacing w:val="-2"/>
                                </w:rPr>
                                <w:t xml:space="preserve"> </w:t>
                              </w:r>
                              <w:proofErr w:type="gramStart"/>
                              <w:r>
                                <w:rPr>
                                  <w:rFonts w:ascii="Calibri"/>
                                  <w:b/>
                                </w:rPr>
                                <w:t>Faculty</w:t>
                              </w:r>
                              <w:r>
                                <w:rPr>
                                  <w:rFonts w:ascii="Calibri"/>
                                  <w:b/>
                                  <w:spacing w:val="46"/>
                                </w:rPr>
                                <w:t xml:space="preserve"> </w:t>
                              </w:r>
                              <w:r>
                                <w:rPr>
                                  <w:rFonts w:ascii="Calibri"/>
                                  <w:b/>
                                </w:rPr>
                                <w:t>:</w:t>
                              </w:r>
                              <w:proofErr w:type="gramEnd"/>
                              <w:r>
                                <w:rPr>
                                  <w:rFonts w:ascii="Calibri"/>
                                  <w:b/>
                                  <w:spacing w:val="-2"/>
                                </w:rPr>
                                <w:t xml:space="preserve"> </w:t>
                              </w:r>
                              <w:r>
                                <w:rPr>
                                  <w:rFonts w:ascii="Calibri"/>
                                  <w:b/>
                                  <w:spacing w:val="-2"/>
                                  <w:lang w:val="en-GB"/>
                                </w:rPr>
                                <w:t>Ms. G. Lavanya</w:t>
                              </w:r>
                            </w:p>
                          </w:txbxContent>
                        </wps:txbx>
                        <wps:bodyPr wrap="square" lIns="0" tIns="0" rIns="0" bIns="0" rtlCol="0">
                          <a:noAutofit/>
                        </wps:bodyPr>
                      </wps:wsp>
                      <wps:wsp>
                        <wps:cNvPr id="13" name="Textbox 13"/>
                        <wps:cNvSpPr txBox="1"/>
                        <wps:spPr>
                          <a:xfrm>
                            <a:off x="44281" y="3019623"/>
                            <a:ext cx="1388745" cy="139700"/>
                          </a:xfrm>
                          <a:prstGeom prst="rect">
                            <a:avLst/>
                          </a:prstGeom>
                        </wps:spPr>
                        <wps:txbx>
                          <w:txbxContent>
                            <w:p w14:paraId="3A4C20ED" w14:textId="77777777" w:rsidR="003F3127" w:rsidRDefault="00E0019F">
                              <w:pPr>
                                <w:spacing w:line="220" w:lineRule="exact"/>
                                <w:rPr>
                                  <w:rFonts w:ascii="Calibri"/>
                                  <w:b/>
                                </w:rPr>
                              </w:pPr>
                              <w:r>
                                <w:rPr>
                                  <w:rFonts w:ascii="Calibri"/>
                                  <w:b/>
                                </w:rPr>
                                <w:t>Signature</w:t>
                              </w:r>
                              <w:r>
                                <w:rPr>
                                  <w:rFonts w:ascii="Calibri"/>
                                  <w:b/>
                                  <w:spacing w:val="-4"/>
                                </w:rPr>
                                <w:t xml:space="preserve"> </w:t>
                              </w:r>
                              <w:r>
                                <w:rPr>
                                  <w:rFonts w:ascii="Calibri"/>
                                  <w:b/>
                                </w:rPr>
                                <w:t>of</w:t>
                              </w:r>
                              <w:r>
                                <w:rPr>
                                  <w:rFonts w:ascii="Calibri"/>
                                  <w:b/>
                                  <w:spacing w:val="-4"/>
                                </w:rPr>
                                <w:t xml:space="preserve"> </w:t>
                              </w:r>
                              <w:r>
                                <w:rPr>
                                  <w:rFonts w:ascii="Calibri"/>
                                  <w:b/>
                                </w:rPr>
                                <w:t>the</w:t>
                              </w:r>
                              <w:r>
                                <w:rPr>
                                  <w:rFonts w:ascii="Calibri"/>
                                  <w:b/>
                                  <w:spacing w:val="-3"/>
                                </w:rPr>
                                <w:t xml:space="preserve"> </w:t>
                              </w:r>
                              <w:r>
                                <w:rPr>
                                  <w:rFonts w:ascii="Calibri"/>
                                  <w:b/>
                                  <w:spacing w:val="-2"/>
                                </w:rPr>
                                <w:t>Faculty</w:t>
                              </w:r>
                            </w:p>
                          </w:txbxContent>
                        </wps:txbx>
                        <wps:bodyPr wrap="square" lIns="0" tIns="0" rIns="0" bIns="0" rtlCol="0">
                          <a:noAutofit/>
                        </wps:bodyPr>
                      </wps:wsp>
                      <wps:wsp>
                        <wps:cNvPr id="14" name="Textbox 14"/>
                        <wps:cNvSpPr txBox="1"/>
                        <wps:spPr>
                          <a:xfrm>
                            <a:off x="1466851" y="3019622"/>
                            <a:ext cx="528942" cy="149027"/>
                          </a:xfrm>
                          <a:prstGeom prst="rect">
                            <a:avLst/>
                          </a:prstGeom>
                        </wps:spPr>
                        <wps:txbx>
                          <w:txbxContent>
                            <w:p w14:paraId="03FE25F7" w14:textId="77777777" w:rsidR="003F3127" w:rsidRDefault="00E0019F">
                              <w:pPr>
                                <w:spacing w:line="220" w:lineRule="exact"/>
                                <w:rPr>
                                  <w:rFonts w:ascii="Calibri"/>
                                  <w:b/>
                                </w:rPr>
                              </w:pPr>
                              <w:r>
                                <w:rPr>
                                  <w:rFonts w:ascii="Calibri"/>
                                  <w:b/>
                                  <w:spacing w:val="-10"/>
                                </w:rPr>
                                <w:t>:</w:t>
                              </w:r>
                            </w:p>
                          </w:txbxContent>
                        </wps:txbx>
                        <wps:bodyPr wrap="square" lIns="0" tIns="0" rIns="0" bIns="0" rtlCol="0">
                          <a:noAutofit/>
                        </wps:bodyPr>
                      </wps:wsp>
                    </wpg:wgp>
                  </a:graphicData>
                </a:graphic>
                <wp14:sizeRelV relativeFrom="margin">
                  <wp14:pctHeight>0</wp14:pctHeight>
                </wp14:sizeRelV>
              </wp:anchor>
            </w:drawing>
          </mc:Choice>
          <mc:Fallback>
            <w:pict>
              <v:group w14:anchorId="36E91EE9" id="Group 9" o:spid="_x0000_s1038" style="position:absolute;margin-left:1in;margin-top:468.45pt;width:457.4pt;height:270.6pt;z-index:-251658240;mso-wrap-distance-left:0;mso-wrap-distance-right:0;mso-position-horizontal-relative:page;mso-position-vertical-relative:page;mso-height-relative:margin" coordorigin=",63" coordsize="58089,34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">
                <v:shape id="Graphic 10" o:spid="_x0000_s1039" style="position:absolute;top:63;width:58089;height:34366;visibility:visible;mso-wrap-style:square;v-text-anchor:top" coordsize="5808980,3436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" path="m6349,r,3436283em5802629,r,3436283em12699,l5796279,em,3436283r5808979,e" filled="f" strokecolor="#70ac46" strokeweight=".35275mm">
                  <v:path arrowok="t"/>
                </v:shape>
                <v:shape id="Textbox 11" o:spid="_x0000_s1040" type="#_x0000_t202" style="position:absolute;left:442;top:20757;width:20835;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20ACDF36" w14:textId="77777777" w:rsidR="003F3127" w:rsidRDefault="00E0019F">
                        <w:pPr>
                          <w:spacing w:line="220" w:lineRule="exact"/>
                          <w:rPr>
                            <w:rFonts w:ascii="Calibri"/>
                            <w:b/>
                          </w:rPr>
                        </w:pPr>
                        <w:r>
                          <w:rPr>
                            <w:rFonts w:ascii="Calibri"/>
                            <w:b/>
                          </w:rPr>
                          <w:t>Remarks/Comments</w:t>
                        </w:r>
                        <w:r>
                          <w:rPr>
                            <w:rFonts w:ascii="Calibri"/>
                            <w:b/>
                            <w:spacing w:val="-5"/>
                          </w:rPr>
                          <w:t xml:space="preserve"> </w:t>
                        </w:r>
                        <w:r>
                          <w:rPr>
                            <w:rFonts w:ascii="Calibri"/>
                            <w:b/>
                          </w:rPr>
                          <w:t>by</w:t>
                        </w:r>
                        <w:r>
                          <w:rPr>
                            <w:rFonts w:ascii="Calibri"/>
                            <w:b/>
                            <w:spacing w:val="-5"/>
                          </w:rPr>
                          <w:t xml:space="preserve"> </w:t>
                        </w:r>
                        <w:r>
                          <w:rPr>
                            <w:rFonts w:ascii="Calibri"/>
                            <w:b/>
                          </w:rPr>
                          <w:t>the</w:t>
                        </w:r>
                        <w:r>
                          <w:rPr>
                            <w:rFonts w:ascii="Calibri"/>
                            <w:b/>
                            <w:spacing w:val="-5"/>
                          </w:rPr>
                          <w:t xml:space="preserve"> </w:t>
                        </w:r>
                        <w:r>
                          <w:rPr>
                            <w:rFonts w:ascii="Calibri"/>
                            <w:b/>
                            <w:spacing w:val="-2"/>
                          </w:rPr>
                          <w:t>Faculty:</w:t>
                        </w:r>
                      </w:p>
                    </w:txbxContent>
                  </v:textbox>
                </v:shape>
                <v:shape id="Textbox 12" o:spid="_x0000_s1041" type="#_x0000_t202" style="position:absolute;left:442;top:26901;width:24778;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3499584D" w14:textId="77777777" w:rsidR="003F3127" w:rsidRDefault="00E0019F">
                        <w:pPr>
                          <w:spacing w:line="220" w:lineRule="exact"/>
                          <w:rPr>
                            <w:rFonts w:ascii="Calibri"/>
                            <w:b/>
                            <w:lang w:val="en-GB"/>
                          </w:rPr>
                        </w:pPr>
                        <w:r>
                          <w:rPr>
                            <w:rFonts w:ascii="Calibri"/>
                            <w:b/>
                          </w:rPr>
                          <w:t>Name</w:t>
                        </w:r>
                        <w:r>
                          <w:rPr>
                            <w:rFonts w:ascii="Calibri"/>
                            <w:b/>
                            <w:spacing w:val="-2"/>
                          </w:rPr>
                          <w:t xml:space="preserve"> </w:t>
                        </w:r>
                        <w:r>
                          <w:rPr>
                            <w:rFonts w:ascii="Calibri"/>
                            <w:b/>
                          </w:rPr>
                          <w:t>of</w:t>
                        </w:r>
                        <w:r>
                          <w:rPr>
                            <w:rFonts w:ascii="Calibri"/>
                            <w:b/>
                            <w:spacing w:val="-2"/>
                          </w:rPr>
                          <w:t xml:space="preserve"> </w:t>
                        </w:r>
                        <w:r>
                          <w:rPr>
                            <w:rFonts w:ascii="Calibri"/>
                            <w:b/>
                          </w:rPr>
                          <w:t>the</w:t>
                        </w:r>
                        <w:r>
                          <w:rPr>
                            <w:rFonts w:ascii="Calibri"/>
                            <w:b/>
                            <w:spacing w:val="-2"/>
                          </w:rPr>
                          <w:t xml:space="preserve"> </w:t>
                        </w:r>
                        <w:proofErr w:type="gramStart"/>
                        <w:r>
                          <w:rPr>
                            <w:rFonts w:ascii="Calibri"/>
                            <w:b/>
                          </w:rPr>
                          <w:t>Faculty</w:t>
                        </w:r>
                        <w:r>
                          <w:rPr>
                            <w:rFonts w:ascii="Calibri"/>
                            <w:b/>
                            <w:spacing w:val="46"/>
                          </w:rPr>
                          <w:t xml:space="preserve"> </w:t>
                        </w:r>
                        <w:r>
                          <w:rPr>
                            <w:rFonts w:ascii="Calibri"/>
                            <w:b/>
                          </w:rPr>
                          <w:t>:</w:t>
                        </w:r>
                        <w:proofErr w:type="gramEnd"/>
                        <w:r>
                          <w:rPr>
                            <w:rFonts w:ascii="Calibri"/>
                            <w:b/>
                            <w:spacing w:val="-2"/>
                          </w:rPr>
                          <w:t xml:space="preserve"> </w:t>
                        </w:r>
                        <w:r>
                          <w:rPr>
                            <w:rFonts w:ascii="Calibri"/>
                            <w:b/>
                            <w:spacing w:val="-2"/>
                            <w:lang w:val="en-GB"/>
                          </w:rPr>
                          <w:t>Ms. G. Lavanya</w:t>
                        </w:r>
                      </w:p>
                    </w:txbxContent>
                  </v:textbox>
                </v:shape>
                <v:shape id="Textbox 13" o:spid="_x0000_s1042" type="#_x0000_t202" style="position:absolute;left:442;top:30196;width:13888;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3A4C20ED" w14:textId="77777777" w:rsidR="003F3127" w:rsidRDefault="00E0019F">
                        <w:pPr>
                          <w:spacing w:line="220" w:lineRule="exact"/>
                          <w:rPr>
                            <w:rFonts w:ascii="Calibri"/>
                            <w:b/>
                          </w:rPr>
                        </w:pPr>
                        <w:r>
                          <w:rPr>
                            <w:rFonts w:ascii="Calibri"/>
                            <w:b/>
                          </w:rPr>
                          <w:t>Signature</w:t>
                        </w:r>
                        <w:r>
                          <w:rPr>
                            <w:rFonts w:ascii="Calibri"/>
                            <w:b/>
                            <w:spacing w:val="-4"/>
                          </w:rPr>
                          <w:t xml:space="preserve"> </w:t>
                        </w:r>
                        <w:r>
                          <w:rPr>
                            <w:rFonts w:ascii="Calibri"/>
                            <w:b/>
                          </w:rPr>
                          <w:t>of</w:t>
                        </w:r>
                        <w:r>
                          <w:rPr>
                            <w:rFonts w:ascii="Calibri"/>
                            <w:b/>
                            <w:spacing w:val="-4"/>
                          </w:rPr>
                          <w:t xml:space="preserve"> </w:t>
                        </w:r>
                        <w:r>
                          <w:rPr>
                            <w:rFonts w:ascii="Calibri"/>
                            <w:b/>
                          </w:rPr>
                          <w:t>the</w:t>
                        </w:r>
                        <w:r>
                          <w:rPr>
                            <w:rFonts w:ascii="Calibri"/>
                            <w:b/>
                            <w:spacing w:val="-3"/>
                          </w:rPr>
                          <w:t xml:space="preserve"> </w:t>
                        </w:r>
                        <w:r>
                          <w:rPr>
                            <w:rFonts w:ascii="Calibri"/>
                            <w:b/>
                            <w:spacing w:val="-2"/>
                          </w:rPr>
                          <w:t>Faculty</w:t>
                        </w:r>
                      </w:p>
                    </w:txbxContent>
                  </v:textbox>
                </v:shape>
                <v:shape id="Textbox 14" o:spid="_x0000_s1043" type="#_x0000_t202" style="position:absolute;left:14668;top:30196;width:5289;height:1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03FE25F7" w14:textId="77777777" w:rsidR="003F3127" w:rsidRDefault="00E0019F">
                        <w:pPr>
                          <w:spacing w:line="220" w:lineRule="exact"/>
                          <w:rPr>
                            <w:rFonts w:ascii="Calibri"/>
                            <w:b/>
                          </w:rPr>
                        </w:pPr>
                        <w:r>
                          <w:rPr>
                            <w:rFonts w:ascii="Calibri"/>
                            <w:b/>
                            <w:spacing w:val="-10"/>
                          </w:rPr>
                          <w:t>:</w:t>
                        </w:r>
                      </w:p>
                    </w:txbxContent>
                  </v:textbox>
                </v:shape>
                <w10:wrap anchorx="page" anchory="page"/>
              </v:group>
            </w:pict>
          </mc:Fallback>
        </mc:AlternateContent>
      </w:r>
    </w:p>
    <w:p w14:paraId="6C90AF34" w14:textId="77777777" w:rsidR="003F3127" w:rsidRDefault="003F3127">
      <w:pPr>
        <w:pStyle w:val="BodyText"/>
        <w:rPr>
          <w:rFonts w:ascii="Calibri"/>
          <w:b/>
          <w:sz w:val="20"/>
        </w:rPr>
      </w:pPr>
    </w:p>
    <w:p w14:paraId="059E60F2" w14:textId="77777777" w:rsidR="003F3127" w:rsidRDefault="003F3127">
      <w:pPr>
        <w:pStyle w:val="BodyText"/>
        <w:rPr>
          <w:rFonts w:ascii="Calibri"/>
          <w:b/>
          <w:sz w:val="20"/>
        </w:rPr>
      </w:pPr>
    </w:p>
    <w:p w14:paraId="27F9CB8E" w14:textId="77777777" w:rsidR="003F3127" w:rsidRDefault="003F3127">
      <w:pPr>
        <w:pStyle w:val="BodyText"/>
        <w:spacing w:before="133" w:after="1"/>
        <w:rPr>
          <w:rFonts w:ascii="Calibri"/>
          <w:b/>
          <w:sz w:val="20"/>
        </w:rPr>
      </w:pPr>
    </w:p>
    <w:tbl>
      <w:tblPr>
        <w:tblW w:w="0" w:type="auto"/>
        <w:tblInd w:w="3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842"/>
        <w:gridCol w:w="1717"/>
        <w:gridCol w:w="2037"/>
        <w:gridCol w:w="1572"/>
        <w:gridCol w:w="1560"/>
      </w:tblGrid>
      <w:tr w:rsidR="003F3127" w14:paraId="452A23AA" w14:textId="77777777">
        <w:trPr>
          <w:trHeight w:val="308"/>
        </w:trPr>
        <w:tc>
          <w:tcPr>
            <w:tcW w:w="8728" w:type="dxa"/>
            <w:gridSpan w:val="5"/>
          </w:tcPr>
          <w:p w14:paraId="3502BD6F" w14:textId="77777777" w:rsidR="003F3127" w:rsidRDefault="00E0019F">
            <w:pPr>
              <w:pStyle w:val="TableParagraph"/>
              <w:spacing w:before="24" w:line="265" w:lineRule="exact"/>
              <w:ind w:left="1"/>
              <w:jc w:val="center"/>
              <w:rPr>
                <w:b/>
              </w:rPr>
            </w:pPr>
            <w:r>
              <w:rPr>
                <w:b/>
              </w:rPr>
              <w:t>LABORATORY</w:t>
            </w:r>
            <w:r>
              <w:rPr>
                <w:b/>
                <w:spacing w:val="-5"/>
              </w:rPr>
              <w:t xml:space="preserve"> </w:t>
            </w:r>
            <w:r>
              <w:rPr>
                <w:b/>
              </w:rPr>
              <w:t>REPORT/PROJECT</w:t>
            </w:r>
            <w:r>
              <w:rPr>
                <w:b/>
                <w:spacing w:val="-5"/>
              </w:rPr>
              <w:t xml:space="preserve"> </w:t>
            </w:r>
            <w:r>
              <w:rPr>
                <w:b/>
              </w:rPr>
              <w:t>&amp;</w:t>
            </w:r>
            <w:r>
              <w:rPr>
                <w:b/>
                <w:spacing w:val="-5"/>
              </w:rPr>
              <w:t xml:space="preserve"> </w:t>
            </w:r>
            <w:r>
              <w:rPr>
                <w:b/>
                <w:spacing w:val="-2"/>
              </w:rPr>
              <w:t>PRESENTATION</w:t>
            </w:r>
          </w:p>
        </w:tc>
      </w:tr>
      <w:tr w:rsidR="003F3127" w14:paraId="0E302E41" w14:textId="77777777">
        <w:trPr>
          <w:trHeight w:val="1178"/>
        </w:trPr>
        <w:tc>
          <w:tcPr>
            <w:tcW w:w="1842" w:type="dxa"/>
          </w:tcPr>
          <w:p w14:paraId="7CA71083" w14:textId="77777777" w:rsidR="003F3127" w:rsidRDefault="00E0019F">
            <w:pPr>
              <w:pStyle w:val="TableParagraph"/>
              <w:spacing w:line="290" w:lineRule="atLeast"/>
              <w:ind w:left="398" w:right="390"/>
              <w:jc w:val="center"/>
              <w:rPr>
                <w:b/>
              </w:rPr>
            </w:pPr>
            <w:r>
              <w:rPr>
                <w:b/>
                <w:spacing w:val="-2"/>
              </w:rPr>
              <w:t xml:space="preserve">Problem Statement </w:t>
            </w:r>
            <w:r>
              <w:rPr>
                <w:b/>
                <w:spacing w:val="-10"/>
              </w:rPr>
              <w:t>&amp;</w:t>
            </w:r>
            <w:r>
              <w:rPr>
                <w:b/>
                <w:spacing w:val="-2"/>
              </w:rPr>
              <w:t xml:space="preserve"> Objectives</w:t>
            </w:r>
          </w:p>
        </w:tc>
        <w:tc>
          <w:tcPr>
            <w:tcW w:w="1717" w:type="dxa"/>
          </w:tcPr>
          <w:p w14:paraId="3031770A" w14:textId="77777777" w:rsidR="003F3127" w:rsidRDefault="003F3127">
            <w:pPr>
              <w:pStyle w:val="TableParagraph"/>
              <w:spacing w:before="45"/>
              <w:rPr>
                <w:b/>
              </w:rPr>
            </w:pPr>
          </w:p>
          <w:p w14:paraId="74B08170" w14:textId="77777777" w:rsidR="003F3127" w:rsidRDefault="00E0019F">
            <w:pPr>
              <w:pStyle w:val="TableParagraph"/>
              <w:spacing w:line="259" w:lineRule="auto"/>
              <w:ind w:left="272" w:firstLine="207"/>
              <w:rPr>
                <w:b/>
              </w:rPr>
            </w:pPr>
            <w:r>
              <w:rPr>
                <w:b/>
              </w:rPr>
              <w:t xml:space="preserve">Design &amp; </w:t>
            </w:r>
            <w:r>
              <w:rPr>
                <w:b/>
                <w:spacing w:val="-2"/>
              </w:rPr>
              <w:t>Methodology</w:t>
            </w:r>
          </w:p>
        </w:tc>
        <w:tc>
          <w:tcPr>
            <w:tcW w:w="2037" w:type="dxa"/>
          </w:tcPr>
          <w:p w14:paraId="3262987B" w14:textId="77777777" w:rsidR="003F3127" w:rsidRDefault="00E0019F">
            <w:pPr>
              <w:pStyle w:val="TableParagraph"/>
              <w:spacing w:before="169" w:line="259" w:lineRule="auto"/>
              <w:ind w:left="289" w:right="180"/>
              <w:jc w:val="center"/>
              <w:rPr>
                <w:b/>
              </w:rPr>
            </w:pPr>
            <w:r>
              <w:rPr>
                <w:b/>
                <w:spacing w:val="-2"/>
              </w:rPr>
              <w:t xml:space="preserve">Implementation </w:t>
            </w:r>
            <w:r>
              <w:rPr>
                <w:b/>
                <w:spacing w:val="-10"/>
              </w:rPr>
              <w:t>&amp;</w:t>
            </w:r>
          </w:p>
          <w:p w14:paraId="0B8064A7" w14:textId="77777777" w:rsidR="003F3127" w:rsidRDefault="00E0019F">
            <w:pPr>
              <w:pStyle w:val="TableParagraph"/>
              <w:spacing w:line="268" w:lineRule="exact"/>
              <w:ind w:left="5"/>
              <w:jc w:val="center"/>
              <w:rPr>
                <w:b/>
              </w:rPr>
            </w:pPr>
            <w:r>
              <w:rPr>
                <w:b/>
                <w:spacing w:val="-2"/>
              </w:rPr>
              <w:t>Results</w:t>
            </w:r>
          </w:p>
        </w:tc>
        <w:tc>
          <w:tcPr>
            <w:tcW w:w="1572" w:type="dxa"/>
          </w:tcPr>
          <w:p w14:paraId="57A21676" w14:textId="77777777" w:rsidR="003F3127" w:rsidRDefault="003F3127">
            <w:pPr>
              <w:pStyle w:val="TableParagraph"/>
              <w:spacing w:before="190"/>
              <w:rPr>
                <w:b/>
              </w:rPr>
            </w:pPr>
          </w:p>
          <w:p w14:paraId="004484C3" w14:textId="77777777" w:rsidR="003F3127" w:rsidRDefault="00E0019F">
            <w:pPr>
              <w:pStyle w:val="TableParagraph"/>
              <w:ind w:left="162"/>
              <w:rPr>
                <w:b/>
              </w:rPr>
            </w:pPr>
            <w:r>
              <w:rPr>
                <w:b/>
              </w:rPr>
              <w:t>Total</w:t>
            </w:r>
            <w:r>
              <w:rPr>
                <w:b/>
                <w:spacing w:val="-4"/>
              </w:rPr>
              <w:t xml:space="preserve"> </w:t>
            </w:r>
            <w:r>
              <w:rPr>
                <w:b/>
                <w:spacing w:val="-2"/>
              </w:rPr>
              <w:t>Marks</w:t>
            </w:r>
          </w:p>
        </w:tc>
        <w:tc>
          <w:tcPr>
            <w:tcW w:w="1560" w:type="dxa"/>
          </w:tcPr>
          <w:p w14:paraId="5FA5E2C9" w14:textId="77777777" w:rsidR="003F3127" w:rsidRDefault="003F3127">
            <w:pPr>
              <w:pStyle w:val="TableParagraph"/>
              <w:spacing w:before="190"/>
              <w:rPr>
                <w:b/>
              </w:rPr>
            </w:pPr>
          </w:p>
          <w:p w14:paraId="79FA30D4" w14:textId="77777777" w:rsidR="003F3127" w:rsidRDefault="00E0019F">
            <w:pPr>
              <w:pStyle w:val="TableParagraph"/>
              <w:ind w:left="162"/>
              <w:rPr>
                <w:b/>
              </w:rPr>
            </w:pPr>
            <w:r>
              <w:rPr>
                <w:b/>
              </w:rPr>
              <w:t>Final</w:t>
            </w:r>
            <w:r>
              <w:rPr>
                <w:b/>
                <w:spacing w:val="-3"/>
              </w:rPr>
              <w:t xml:space="preserve"> </w:t>
            </w:r>
            <w:r>
              <w:rPr>
                <w:b/>
                <w:spacing w:val="-2"/>
              </w:rPr>
              <w:t>Marks</w:t>
            </w:r>
          </w:p>
        </w:tc>
      </w:tr>
      <w:tr w:rsidR="003F3127" w14:paraId="5A207229" w14:textId="77777777">
        <w:trPr>
          <w:trHeight w:val="308"/>
        </w:trPr>
        <w:tc>
          <w:tcPr>
            <w:tcW w:w="1842" w:type="dxa"/>
          </w:tcPr>
          <w:p w14:paraId="696B2331" w14:textId="77777777" w:rsidR="003F3127" w:rsidRDefault="00E0019F">
            <w:pPr>
              <w:pStyle w:val="TableParagraph"/>
              <w:spacing w:before="24" w:line="265" w:lineRule="exact"/>
              <w:ind w:left="398" w:right="391"/>
              <w:jc w:val="center"/>
              <w:rPr>
                <w:b/>
              </w:rPr>
            </w:pPr>
            <w:r>
              <w:rPr>
                <w:b/>
                <w:spacing w:val="-5"/>
              </w:rPr>
              <w:t>10</w:t>
            </w:r>
          </w:p>
        </w:tc>
        <w:tc>
          <w:tcPr>
            <w:tcW w:w="1717" w:type="dxa"/>
          </w:tcPr>
          <w:p w14:paraId="4E31F5C0" w14:textId="77777777" w:rsidR="003F3127" w:rsidRDefault="00E0019F">
            <w:pPr>
              <w:pStyle w:val="TableParagraph"/>
              <w:spacing w:before="24" w:line="265" w:lineRule="exact"/>
              <w:ind w:left="7"/>
              <w:jc w:val="center"/>
              <w:rPr>
                <w:b/>
              </w:rPr>
            </w:pPr>
            <w:r>
              <w:rPr>
                <w:b/>
                <w:spacing w:val="-5"/>
              </w:rPr>
              <w:t>15</w:t>
            </w:r>
          </w:p>
        </w:tc>
        <w:tc>
          <w:tcPr>
            <w:tcW w:w="2037" w:type="dxa"/>
          </w:tcPr>
          <w:p w14:paraId="6DADB69E" w14:textId="77777777" w:rsidR="003F3127" w:rsidRDefault="00E0019F">
            <w:pPr>
              <w:pStyle w:val="TableParagraph"/>
              <w:spacing w:before="24" w:line="265" w:lineRule="exact"/>
              <w:ind w:left="9"/>
              <w:jc w:val="center"/>
              <w:rPr>
                <w:b/>
              </w:rPr>
            </w:pPr>
            <w:r>
              <w:rPr>
                <w:b/>
                <w:spacing w:val="-5"/>
              </w:rPr>
              <w:t>15</w:t>
            </w:r>
          </w:p>
        </w:tc>
        <w:tc>
          <w:tcPr>
            <w:tcW w:w="1572" w:type="dxa"/>
          </w:tcPr>
          <w:p w14:paraId="3C43AC82" w14:textId="77777777" w:rsidR="003F3127" w:rsidRDefault="00E0019F">
            <w:pPr>
              <w:pStyle w:val="TableParagraph"/>
              <w:spacing w:before="24" w:line="265" w:lineRule="exact"/>
              <w:ind w:left="6"/>
              <w:jc w:val="center"/>
              <w:rPr>
                <w:b/>
              </w:rPr>
            </w:pPr>
            <w:r>
              <w:rPr>
                <w:b/>
                <w:spacing w:val="-5"/>
              </w:rPr>
              <w:t>40</w:t>
            </w:r>
          </w:p>
        </w:tc>
        <w:tc>
          <w:tcPr>
            <w:tcW w:w="1560" w:type="dxa"/>
          </w:tcPr>
          <w:p w14:paraId="0B3DBA4A" w14:textId="77777777" w:rsidR="003F3127" w:rsidRDefault="00E0019F">
            <w:pPr>
              <w:pStyle w:val="TableParagraph"/>
              <w:spacing w:before="24" w:line="265" w:lineRule="exact"/>
              <w:ind w:left="11"/>
              <w:jc w:val="center"/>
              <w:rPr>
                <w:b/>
              </w:rPr>
            </w:pPr>
            <w:r>
              <w:rPr>
                <w:b/>
                <w:spacing w:val="-5"/>
              </w:rPr>
              <w:t>10</w:t>
            </w:r>
          </w:p>
        </w:tc>
      </w:tr>
      <w:tr w:rsidR="003F3127" w14:paraId="78693A2D" w14:textId="77777777">
        <w:trPr>
          <w:trHeight w:val="308"/>
        </w:trPr>
        <w:tc>
          <w:tcPr>
            <w:tcW w:w="1842" w:type="dxa"/>
          </w:tcPr>
          <w:p w14:paraId="29C88176" w14:textId="77777777" w:rsidR="003F3127" w:rsidRDefault="003F3127" w:rsidP="001668BC">
            <w:pPr>
              <w:pStyle w:val="TableParagraph"/>
              <w:jc w:val="both"/>
              <w:rPr>
                <w:rFonts w:ascii="Times New Roman"/>
              </w:rPr>
            </w:pPr>
          </w:p>
        </w:tc>
        <w:tc>
          <w:tcPr>
            <w:tcW w:w="1717" w:type="dxa"/>
          </w:tcPr>
          <w:p w14:paraId="0C1B5B4B" w14:textId="77777777" w:rsidR="003F3127" w:rsidRDefault="003F3127" w:rsidP="001668BC">
            <w:pPr>
              <w:pStyle w:val="TableParagraph"/>
              <w:jc w:val="both"/>
              <w:rPr>
                <w:rFonts w:ascii="Times New Roman"/>
              </w:rPr>
            </w:pPr>
          </w:p>
        </w:tc>
        <w:tc>
          <w:tcPr>
            <w:tcW w:w="2037" w:type="dxa"/>
          </w:tcPr>
          <w:p w14:paraId="108A1468" w14:textId="77777777" w:rsidR="003F3127" w:rsidRDefault="003F3127" w:rsidP="001668BC">
            <w:pPr>
              <w:pStyle w:val="TableParagraph"/>
              <w:jc w:val="both"/>
              <w:rPr>
                <w:rFonts w:ascii="Times New Roman"/>
              </w:rPr>
            </w:pPr>
          </w:p>
        </w:tc>
        <w:tc>
          <w:tcPr>
            <w:tcW w:w="1572" w:type="dxa"/>
          </w:tcPr>
          <w:p w14:paraId="1C3D8A30" w14:textId="77777777" w:rsidR="003F3127" w:rsidRDefault="003F3127" w:rsidP="001668BC">
            <w:pPr>
              <w:pStyle w:val="TableParagraph"/>
              <w:jc w:val="both"/>
              <w:rPr>
                <w:rFonts w:ascii="Times New Roman"/>
              </w:rPr>
            </w:pPr>
          </w:p>
        </w:tc>
        <w:tc>
          <w:tcPr>
            <w:tcW w:w="1560" w:type="dxa"/>
          </w:tcPr>
          <w:p w14:paraId="7FEB13F2" w14:textId="77777777" w:rsidR="003F3127" w:rsidRDefault="003F3127" w:rsidP="001668BC">
            <w:pPr>
              <w:pStyle w:val="TableParagraph"/>
              <w:jc w:val="both"/>
              <w:rPr>
                <w:rFonts w:ascii="Times New Roman"/>
              </w:rPr>
            </w:pPr>
          </w:p>
        </w:tc>
      </w:tr>
    </w:tbl>
    <w:p w14:paraId="77E9B593" w14:textId="77777777" w:rsidR="003F3127" w:rsidRDefault="003F3127" w:rsidP="001668BC">
      <w:pPr>
        <w:pStyle w:val="TableParagraph"/>
        <w:jc w:val="both"/>
        <w:rPr>
          <w:rFonts w:ascii="Times New Roman"/>
        </w:rPr>
        <w:sectPr w:rsidR="003F3127">
          <w:pgSz w:w="11910" w:h="16840"/>
          <w:pgMar w:top="1360" w:right="566" w:bottom="400" w:left="1275" w:header="0" w:footer="200" w:gutter="0"/>
          <w:cols w:space="720"/>
        </w:sectPr>
      </w:pPr>
    </w:p>
    <w:p w14:paraId="5BE7B186" w14:textId="77777777" w:rsidR="003F3127" w:rsidRDefault="00E0019F" w:rsidP="001668BC">
      <w:pPr>
        <w:spacing w:before="62"/>
        <w:ind w:left="164"/>
        <w:jc w:val="both"/>
        <w:rPr>
          <w:b/>
          <w:sz w:val="32"/>
        </w:rPr>
      </w:pPr>
      <w:r>
        <w:rPr>
          <w:b/>
          <w:sz w:val="32"/>
        </w:rPr>
        <w:lastRenderedPageBreak/>
        <w:t>Department</w:t>
      </w:r>
      <w:r>
        <w:rPr>
          <w:b/>
          <w:spacing w:val="-3"/>
          <w:sz w:val="32"/>
        </w:rPr>
        <w:t xml:space="preserve"> </w:t>
      </w:r>
      <w:r>
        <w:rPr>
          <w:b/>
          <w:sz w:val="32"/>
        </w:rPr>
        <w:t>of</w:t>
      </w:r>
      <w:r>
        <w:rPr>
          <w:b/>
          <w:spacing w:val="-2"/>
          <w:sz w:val="32"/>
        </w:rPr>
        <w:t xml:space="preserve"> </w:t>
      </w:r>
      <w:r>
        <w:rPr>
          <w:b/>
          <w:spacing w:val="-5"/>
          <w:sz w:val="32"/>
        </w:rPr>
        <w:t>CSE</w:t>
      </w:r>
    </w:p>
    <w:p w14:paraId="62925BE3" w14:textId="77777777" w:rsidR="003F3127" w:rsidRDefault="00E0019F" w:rsidP="001668BC">
      <w:pPr>
        <w:pStyle w:val="Heading1"/>
        <w:spacing w:before="189"/>
        <w:ind w:left="164" w:firstLine="0"/>
        <w:jc w:val="both"/>
      </w:pPr>
      <w:r>
        <w:t>Institute</w:t>
      </w:r>
      <w:r>
        <w:rPr>
          <w:spacing w:val="-7"/>
        </w:rPr>
        <w:t xml:space="preserve"> </w:t>
      </w:r>
      <w:r>
        <w:rPr>
          <w:spacing w:val="-2"/>
        </w:rPr>
        <w:t>Vision:</w:t>
      </w:r>
    </w:p>
    <w:p w14:paraId="23DBF71F" w14:textId="77777777" w:rsidR="003F3127" w:rsidRDefault="00E0019F" w:rsidP="001668BC">
      <w:pPr>
        <w:pStyle w:val="BodyText"/>
        <w:spacing w:before="185" w:line="259" w:lineRule="auto"/>
        <w:ind w:left="164" w:right="873"/>
        <w:jc w:val="both"/>
      </w:pPr>
      <w:r>
        <w:t>To</w:t>
      </w:r>
      <w:r>
        <w:rPr>
          <w:spacing w:val="-9"/>
        </w:rPr>
        <w:t xml:space="preserve"> </w:t>
      </w:r>
      <w:r>
        <w:t>Impart</w:t>
      </w:r>
      <w:r>
        <w:rPr>
          <w:spacing w:val="-9"/>
        </w:rPr>
        <w:t xml:space="preserve"> </w:t>
      </w:r>
      <w:r>
        <w:t>quality</w:t>
      </w:r>
      <w:r>
        <w:rPr>
          <w:spacing w:val="-9"/>
        </w:rPr>
        <w:t xml:space="preserve"> </w:t>
      </w:r>
      <w:r>
        <w:t>education</w:t>
      </w:r>
      <w:r>
        <w:rPr>
          <w:spacing w:val="-9"/>
        </w:rPr>
        <w:t xml:space="preserve"> </w:t>
      </w:r>
      <w:r>
        <w:t>in</w:t>
      </w:r>
      <w:r>
        <w:rPr>
          <w:spacing w:val="-9"/>
        </w:rPr>
        <w:t xml:space="preserve"> </w:t>
      </w:r>
      <w:r>
        <w:t>serene</w:t>
      </w:r>
      <w:r>
        <w:rPr>
          <w:spacing w:val="-9"/>
        </w:rPr>
        <w:t xml:space="preserve"> </w:t>
      </w:r>
      <w:r>
        <w:t>atmosphere</w:t>
      </w:r>
      <w:r>
        <w:rPr>
          <w:spacing w:val="-9"/>
        </w:rPr>
        <w:t xml:space="preserve"> </w:t>
      </w:r>
      <w:r>
        <w:t>thus</w:t>
      </w:r>
      <w:r>
        <w:rPr>
          <w:spacing w:val="-9"/>
        </w:rPr>
        <w:t xml:space="preserve"> </w:t>
      </w:r>
      <w:r>
        <w:t>strive</w:t>
      </w:r>
      <w:r>
        <w:rPr>
          <w:spacing w:val="-9"/>
        </w:rPr>
        <w:t xml:space="preserve"> </w:t>
      </w:r>
      <w:r>
        <w:t>for</w:t>
      </w:r>
      <w:r>
        <w:rPr>
          <w:spacing w:val="-9"/>
        </w:rPr>
        <w:t xml:space="preserve"> </w:t>
      </w:r>
      <w:r>
        <w:t>excellence</w:t>
      </w:r>
      <w:r>
        <w:rPr>
          <w:spacing w:val="-9"/>
        </w:rPr>
        <w:t xml:space="preserve"> </w:t>
      </w:r>
      <w:r>
        <w:t>in</w:t>
      </w:r>
      <w:r>
        <w:rPr>
          <w:spacing w:val="-9"/>
        </w:rPr>
        <w:t xml:space="preserve"> </w:t>
      </w:r>
      <w:r>
        <w:t>Technology</w:t>
      </w:r>
      <w:r>
        <w:rPr>
          <w:spacing w:val="-9"/>
        </w:rPr>
        <w:t xml:space="preserve"> </w:t>
      </w:r>
      <w:r>
        <w:t xml:space="preserve">and </w:t>
      </w:r>
      <w:r>
        <w:rPr>
          <w:spacing w:val="-2"/>
        </w:rPr>
        <w:t>Research.</w:t>
      </w:r>
    </w:p>
    <w:p w14:paraId="48A42A11" w14:textId="77777777" w:rsidR="003F3127" w:rsidRDefault="00E0019F" w:rsidP="001668BC">
      <w:pPr>
        <w:pStyle w:val="Heading1"/>
        <w:ind w:left="164" w:firstLine="0"/>
        <w:jc w:val="both"/>
      </w:pPr>
      <w:r>
        <w:t>Institute</w:t>
      </w:r>
      <w:r>
        <w:rPr>
          <w:spacing w:val="-7"/>
        </w:rPr>
        <w:t xml:space="preserve"> </w:t>
      </w:r>
      <w:r>
        <w:rPr>
          <w:spacing w:val="-2"/>
        </w:rPr>
        <w:t>Mission:</w:t>
      </w:r>
    </w:p>
    <w:p w14:paraId="5CEEA4CB" w14:textId="77777777" w:rsidR="003F3127" w:rsidRDefault="00E0019F" w:rsidP="001668BC">
      <w:pPr>
        <w:pStyle w:val="ListParagraph"/>
        <w:numPr>
          <w:ilvl w:val="0"/>
          <w:numId w:val="1"/>
        </w:numPr>
        <w:tabs>
          <w:tab w:val="left" w:pos="422"/>
        </w:tabs>
        <w:spacing w:before="185"/>
        <w:ind w:left="422" w:hanging="178"/>
        <w:jc w:val="both"/>
        <w:rPr>
          <w:sz w:val="24"/>
        </w:rPr>
      </w:pPr>
      <w:r>
        <w:rPr>
          <w:color w:val="0C0C0C"/>
          <w:sz w:val="24"/>
        </w:rPr>
        <w:t>To</w:t>
      </w:r>
      <w:r>
        <w:rPr>
          <w:color w:val="0C0C0C"/>
          <w:spacing w:val="-2"/>
          <w:sz w:val="24"/>
        </w:rPr>
        <w:t xml:space="preserve"> </w:t>
      </w:r>
      <w:r>
        <w:rPr>
          <w:color w:val="0C0C0C"/>
          <w:sz w:val="24"/>
        </w:rPr>
        <w:t>Create</w:t>
      </w:r>
      <w:r>
        <w:rPr>
          <w:color w:val="0C0C0C"/>
          <w:spacing w:val="-2"/>
          <w:sz w:val="24"/>
        </w:rPr>
        <w:t xml:space="preserve"> </w:t>
      </w:r>
      <w:r>
        <w:rPr>
          <w:color w:val="0C0C0C"/>
          <w:sz w:val="24"/>
        </w:rPr>
        <w:t>state</w:t>
      </w:r>
      <w:r>
        <w:rPr>
          <w:color w:val="0C0C0C"/>
          <w:spacing w:val="-2"/>
          <w:sz w:val="24"/>
        </w:rPr>
        <w:t xml:space="preserve"> </w:t>
      </w:r>
      <w:r>
        <w:rPr>
          <w:color w:val="0C0C0C"/>
          <w:sz w:val="24"/>
        </w:rPr>
        <w:t>of</w:t>
      </w:r>
      <w:r>
        <w:rPr>
          <w:color w:val="0C0C0C"/>
          <w:spacing w:val="-1"/>
          <w:sz w:val="24"/>
        </w:rPr>
        <w:t xml:space="preserve"> </w:t>
      </w:r>
      <w:r>
        <w:rPr>
          <w:color w:val="0C0C0C"/>
          <w:sz w:val="24"/>
        </w:rPr>
        <w:t>art</w:t>
      </w:r>
      <w:r>
        <w:rPr>
          <w:color w:val="0C0C0C"/>
          <w:spacing w:val="-2"/>
          <w:sz w:val="24"/>
        </w:rPr>
        <w:t xml:space="preserve"> </w:t>
      </w:r>
      <w:r>
        <w:rPr>
          <w:color w:val="0C0C0C"/>
          <w:sz w:val="24"/>
        </w:rPr>
        <w:t>facilities</w:t>
      </w:r>
      <w:r>
        <w:rPr>
          <w:color w:val="0C0C0C"/>
          <w:spacing w:val="-2"/>
          <w:sz w:val="24"/>
        </w:rPr>
        <w:t xml:space="preserve"> </w:t>
      </w:r>
      <w:r>
        <w:rPr>
          <w:color w:val="0C0C0C"/>
          <w:sz w:val="24"/>
        </w:rPr>
        <w:t>for</w:t>
      </w:r>
      <w:r>
        <w:rPr>
          <w:color w:val="0C0C0C"/>
          <w:spacing w:val="-1"/>
          <w:sz w:val="24"/>
        </w:rPr>
        <w:t xml:space="preserve"> </w:t>
      </w:r>
      <w:r>
        <w:rPr>
          <w:color w:val="0C0C0C"/>
          <w:sz w:val="24"/>
        </w:rPr>
        <w:t>effective</w:t>
      </w:r>
      <w:r>
        <w:rPr>
          <w:color w:val="0C0C0C"/>
          <w:spacing w:val="-2"/>
          <w:sz w:val="24"/>
        </w:rPr>
        <w:t xml:space="preserve"> </w:t>
      </w:r>
      <w:r>
        <w:rPr>
          <w:color w:val="0C0C0C"/>
          <w:sz w:val="24"/>
        </w:rPr>
        <w:t>Teaching-</w:t>
      </w:r>
      <w:r>
        <w:rPr>
          <w:color w:val="0C0C0C"/>
          <w:spacing w:val="-2"/>
          <w:sz w:val="24"/>
        </w:rPr>
        <w:t xml:space="preserve"> </w:t>
      </w:r>
      <w:r>
        <w:rPr>
          <w:color w:val="0C0C0C"/>
          <w:sz w:val="24"/>
        </w:rPr>
        <w:t>Learning</w:t>
      </w:r>
      <w:r>
        <w:rPr>
          <w:color w:val="0C0C0C"/>
          <w:spacing w:val="-1"/>
          <w:sz w:val="24"/>
        </w:rPr>
        <w:t xml:space="preserve"> </w:t>
      </w:r>
      <w:r>
        <w:rPr>
          <w:color w:val="0C0C0C"/>
          <w:spacing w:val="-2"/>
          <w:sz w:val="24"/>
        </w:rPr>
        <w:t>Process.</w:t>
      </w:r>
    </w:p>
    <w:p w14:paraId="4A34D8B0" w14:textId="77777777" w:rsidR="003F3127" w:rsidRDefault="00E0019F" w:rsidP="001668BC">
      <w:pPr>
        <w:pStyle w:val="ListParagraph"/>
        <w:numPr>
          <w:ilvl w:val="0"/>
          <w:numId w:val="1"/>
        </w:numPr>
        <w:tabs>
          <w:tab w:val="left" w:pos="402"/>
          <w:tab w:val="left" w:pos="404"/>
        </w:tabs>
        <w:spacing w:before="182" w:line="398" w:lineRule="auto"/>
        <w:ind w:left="404" w:right="1873" w:hanging="180"/>
        <w:jc w:val="both"/>
        <w:rPr>
          <w:sz w:val="24"/>
        </w:rPr>
      </w:pPr>
      <w:r>
        <w:rPr>
          <w:color w:val="0C0C0C"/>
          <w:sz w:val="24"/>
        </w:rPr>
        <w:t>Pursue</w:t>
      </w:r>
      <w:r>
        <w:rPr>
          <w:color w:val="0C0C0C"/>
          <w:spacing w:val="-4"/>
          <w:sz w:val="24"/>
        </w:rPr>
        <w:t xml:space="preserve"> </w:t>
      </w:r>
      <w:r>
        <w:rPr>
          <w:color w:val="0C0C0C"/>
          <w:sz w:val="24"/>
        </w:rPr>
        <w:t>and</w:t>
      </w:r>
      <w:r>
        <w:rPr>
          <w:color w:val="0C0C0C"/>
          <w:spacing w:val="-4"/>
          <w:sz w:val="24"/>
        </w:rPr>
        <w:t xml:space="preserve"> </w:t>
      </w:r>
      <w:r>
        <w:rPr>
          <w:color w:val="0C0C0C"/>
          <w:sz w:val="24"/>
        </w:rPr>
        <w:t>Disseminate</w:t>
      </w:r>
      <w:r>
        <w:rPr>
          <w:color w:val="0C0C0C"/>
          <w:spacing w:val="-4"/>
          <w:sz w:val="24"/>
        </w:rPr>
        <w:t xml:space="preserve"> </w:t>
      </w:r>
      <w:r>
        <w:rPr>
          <w:color w:val="0C0C0C"/>
          <w:sz w:val="24"/>
        </w:rPr>
        <w:t>Knowledge</w:t>
      </w:r>
      <w:r>
        <w:rPr>
          <w:color w:val="0C0C0C"/>
          <w:spacing w:val="-4"/>
          <w:sz w:val="24"/>
        </w:rPr>
        <w:t xml:space="preserve"> </w:t>
      </w:r>
      <w:r>
        <w:rPr>
          <w:color w:val="0C0C0C"/>
          <w:sz w:val="24"/>
        </w:rPr>
        <w:t>based</w:t>
      </w:r>
      <w:r>
        <w:rPr>
          <w:color w:val="0C0C0C"/>
          <w:spacing w:val="-4"/>
          <w:sz w:val="24"/>
        </w:rPr>
        <w:t xml:space="preserve"> </w:t>
      </w:r>
      <w:r>
        <w:rPr>
          <w:color w:val="0C0C0C"/>
          <w:sz w:val="24"/>
        </w:rPr>
        <w:t>research</w:t>
      </w:r>
      <w:r>
        <w:rPr>
          <w:color w:val="0C0C0C"/>
          <w:spacing w:val="-4"/>
          <w:sz w:val="24"/>
        </w:rPr>
        <w:t xml:space="preserve"> </w:t>
      </w:r>
      <w:r>
        <w:rPr>
          <w:color w:val="0C0C0C"/>
          <w:sz w:val="24"/>
        </w:rPr>
        <w:t>to</w:t>
      </w:r>
      <w:r>
        <w:rPr>
          <w:color w:val="0C0C0C"/>
          <w:spacing w:val="-4"/>
          <w:sz w:val="24"/>
        </w:rPr>
        <w:t xml:space="preserve"> </w:t>
      </w:r>
      <w:r>
        <w:rPr>
          <w:color w:val="0C0C0C"/>
          <w:sz w:val="24"/>
        </w:rPr>
        <w:t>meet</w:t>
      </w:r>
      <w:r>
        <w:rPr>
          <w:color w:val="0C0C0C"/>
          <w:spacing w:val="-4"/>
          <w:sz w:val="24"/>
        </w:rPr>
        <w:t xml:space="preserve"> </w:t>
      </w:r>
      <w:r>
        <w:rPr>
          <w:color w:val="0C0C0C"/>
          <w:sz w:val="24"/>
        </w:rPr>
        <w:t>the</w:t>
      </w:r>
      <w:r>
        <w:rPr>
          <w:color w:val="0C0C0C"/>
          <w:spacing w:val="-4"/>
          <w:sz w:val="24"/>
        </w:rPr>
        <w:t xml:space="preserve"> </w:t>
      </w:r>
      <w:r>
        <w:rPr>
          <w:color w:val="0C0C0C"/>
          <w:sz w:val="24"/>
        </w:rPr>
        <w:t>needs</w:t>
      </w:r>
      <w:r>
        <w:rPr>
          <w:color w:val="0C0C0C"/>
          <w:spacing w:val="-4"/>
          <w:sz w:val="24"/>
        </w:rPr>
        <w:t xml:space="preserve"> </w:t>
      </w:r>
      <w:r>
        <w:rPr>
          <w:color w:val="0C0C0C"/>
          <w:sz w:val="24"/>
        </w:rPr>
        <w:t>of</w:t>
      </w:r>
      <w:r>
        <w:rPr>
          <w:color w:val="0C0C0C"/>
          <w:spacing w:val="-4"/>
          <w:sz w:val="24"/>
        </w:rPr>
        <w:t xml:space="preserve"> </w:t>
      </w:r>
      <w:r>
        <w:rPr>
          <w:color w:val="0C0C0C"/>
          <w:sz w:val="24"/>
        </w:rPr>
        <w:t xml:space="preserve">Industry </w:t>
      </w:r>
      <w:r>
        <w:rPr>
          <w:color w:val="0C0C0C"/>
          <w:spacing w:val="-2"/>
          <w:sz w:val="24"/>
        </w:rPr>
        <w:t>&amp;society</w:t>
      </w:r>
    </w:p>
    <w:p w14:paraId="6869A2B7" w14:textId="77777777" w:rsidR="003F3127" w:rsidRDefault="00E0019F" w:rsidP="001668BC">
      <w:pPr>
        <w:pStyle w:val="ListParagraph"/>
        <w:numPr>
          <w:ilvl w:val="0"/>
          <w:numId w:val="1"/>
        </w:numPr>
        <w:tabs>
          <w:tab w:val="left" w:pos="402"/>
        </w:tabs>
        <w:spacing w:before="0" w:line="275" w:lineRule="exact"/>
        <w:ind w:left="402" w:hanging="178"/>
        <w:jc w:val="both"/>
        <w:rPr>
          <w:sz w:val="24"/>
        </w:rPr>
      </w:pPr>
      <w:r>
        <w:rPr>
          <w:color w:val="0C0C0C"/>
          <w:sz w:val="24"/>
        </w:rPr>
        <w:t>Infuse</w:t>
      </w:r>
      <w:r>
        <w:rPr>
          <w:color w:val="0C0C0C"/>
          <w:spacing w:val="-5"/>
          <w:sz w:val="24"/>
        </w:rPr>
        <w:t xml:space="preserve"> </w:t>
      </w:r>
      <w:r>
        <w:rPr>
          <w:color w:val="0C0C0C"/>
          <w:sz w:val="24"/>
        </w:rPr>
        <w:t>Professional,</w:t>
      </w:r>
      <w:r>
        <w:rPr>
          <w:color w:val="0C0C0C"/>
          <w:spacing w:val="-3"/>
          <w:sz w:val="24"/>
        </w:rPr>
        <w:t xml:space="preserve"> </w:t>
      </w:r>
      <w:r>
        <w:rPr>
          <w:color w:val="0C0C0C"/>
          <w:sz w:val="24"/>
        </w:rPr>
        <w:t>Ethical</w:t>
      </w:r>
      <w:r>
        <w:rPr>
          <w:color w:val="0C0C0C"/>
          <w:spacing w:val="-3"/>
          <w:sz w:val="24"/>
        </w:rPr>
        <w:t xml:space="preserve"> </w:t>
      </w:r>
      <w:r>
        <w:rPr>
          <w:color w:val="0C0C0C"/>
          <w:sz w:val="24"/>
        </w:rPr>
        <w:t>and</w:t>
      </w:r>
      <w:r>
        <w:rPr>
          <w:color w:val="0C0C0C"/>
          <w:spacing w:val="-3"/>
          <w:sz w:val="24"/>
        </w:rPr>
        <w:t xml:space="preserve"> </w:t>
      </w:r>
      <w:r>
        <w:rPr>
          <w:color w:val="0C0C0C"/>
          <w:sz w:val="24"/>
        </w:rPr>
        <w:t>Societal</w:t>
      </w:r>
      <w:r>
        <w:rPr>
          <w:color w:val="0C0C0C"/>
          <w:spacing w:val="-3"/>
          <w:sz w:val="24"/>
        </w:rPr>
        <w:t xml:space="preserve"> </w:t>
      </w:r>
      <w:r>
        <w:rPr>
          <w:color w:val="0C0C0C"/>
          <w:sz w:val="24"/>
        </w:rPr>
        <w:t>values</w:t>
      </w:r>
      <w:r>
        <w:rPr>
          <w:color w:val="0C0C0C"/>
          <w:spacing w:val="-3"/>
          <w:sz w:val="24"/>
        </w:rPr>
        <w:t xml:space="preserve"> </w:t>
      </w:r>
      <w:r>
        <w:rPr>
          <w:color w:val="0C0C0C"/>
          <w:sz w:val="24"/>
        </w:rPr>
        <w:t>among</w:t>
      </w:r>
      <w:r>
        <w:rPr>
          <w:color w:val="0C0C0C"/>
          <w:spacing w:val="-3"/>
          <w:sz w:val="24"/>
        </w:rPr>
        <w:t xml:space="preserve"> </w:t>
      </w:r>
      <w:r>
        <w:rPr>
          <w:color w:val="0C0C0C"/>
          <w:sz w:val="24"/>
        </w:rPr>
        <w:t>Learning</w:t>
      </w:r>
      <w:r>
        <w:rPr>
          <w:color w:val="0C0C0C"/>
          <w:spacing w:val="-3"/>
          <w:sz w:val="24"/>
        </w:rPr>
        <w:t xml:space="preserve"> </w:t>
      </w:r>
      <w:r>
        <w:rPr>
          <w:color w:val="0C0C0C"/>
          <w:spacing w:val="-2"/>
          <w:sz w:val="24"/>
        </w:rPr>
        <w:t>Community.</w:t>
      </w:r>
    </w:p>
    <w:p w14:paraId="37942AF6" w14:textId="77777777" w:rsidR="003F3127" w:rsidRDefault="00E0019F" w:rsidP="001668BC">
      <w:pPr>
        <w:spacing w:before="182"/>
        <w:ind w:left="164"/>
        <w:jc w:val="both"/>
        <w:rPr>
          <w:b/>
          <w:sz w:val="28"/>
        </w:rPr>
      </w:pPr>
      <w:r>
        <w:rPr>
          <w:b/>
          <w:color w:val="0C0C0C"/>
          <w:sz w:val="28"/>
        </w:rPr>
        <w:t>Department</w:t>
      </w:r>
      <w:r>
        <w:rPr>
          <w:b/>
          <w:color w:val="0C0C0C"/>
          <w:spacing w:val="-5"/>
          <w:sz w:val="28"/>
        </w:rPr>
        <w:t xml:space="preserve"> </w:t>
      </w:r>
      <w:r>
        <w:rPr>
          <w:b/>
          <w:color w:val="0C0C0C"/>
          <w:spacing w:val="-2"/>
          <w:sz w:val="28"/>
        </w:rPr>
        <w:t>Vision:</w:t>
      </w:r>
    </w:p>
    <w:p w14:paraId="4A40E919" w14:textId="77777777" w:rsidR="003F3127" w:rsidRDefault="00E0019F" w:rsidP="001668BC">
      <w:pPr>
        <w:pStyle w:val="BodyText"/>
        <w:spacing w:before="186" w:line="259" w:lineRule="auto"/>
        <w:ind w:left="164" w:right="873"/>
        <w:jc w:val="both"/>
      </w:pPr>
      <w:r>
        <w:t>To Provide quality education and a conducive learning environment in computer engineering that foster critical thinking, creativity, and practical problem-solving skills.</w:t>
      </w:r>
    </w:p>
    <w:p w14:paraId="373B33BB" w14:textId="77777777" w:rsidR="003F3127" w:rsidRDefault="00E0019F" w:rsidP="001668BC">
      <w:pPr>
        <w:pStyle w:val="Heading1"/>
        <w:spacing w:before="159"/>
        <w:ind w:left="164" w:firstLine="0"/>
        <w:jc w:val="both"/>
      </w:pPr>
      <w:r>
        <w:t>Department</w:t>
      </w:r>
      <w:r>
        <w:rPr>
          <w:spacing w:val="-7"/>
        </w:rPr>
        <w:t xml:space="preserve"> </w:t>
      </w:r>
      <w:r>
        <w:rPr>
          <w:spacing w:val="-2"/>
        </w:rPr>
        <w:t>Mission:</w:t>
      </w:r>
    </w:p>
    <w:p w14:paraId="753C69FE" w14:textId="77777777" w:rsidR="003F3127" w:rsidRDefault="00E0019F" w:rsidP="001668BC">
      <w:pPr>
        <w:pStyle w:val="ListParagraph"/>
        <w:numPr>
          <w:ilvl w:val="0"/>
          <w:numId w:val="2"/>
        </w:numPr>
        <w:tabs>
          <w:tab w:val="left" w:pos="342"/>
        </w:tabs>
        <w:spacing w:before="190" w:line="259" w:lineRule="auto"/>
        <w:ind w:left="164" w:right="878" w:firstLine="0"/>
        <w:jc w:val="both"/>
        <w:rPr>
          <w:sz w:val="24"/>
        </w:rPr>
      </w:pPr>
      <w:r>
        <w:rPr>
          <w:color w:val="0C0C0C"/>
          <w:sz w:val="24"/>
        </w:rPr>
        <w:t>To</w:t>
      </w:r>
      <w:r>
        <w:rPr>
          <w:color w:val="0C0C0C"/>
          <w:spacing w:val="-6"/>
          <w:sz w:val="24"/>
        </w:rPr>
        <w:t xml:space="preserve"> </w:t>
      </w:r>
      <w:r>
        <w:rPr>
          <w:color w:val="0C0C0C"/>
          <w:sz w:val="24"/>
        </w:rPr>
        <w:t>educate</w:t>
      </w:r>
      <w:r>
        <w:rPr>
          <w:color w:val="0C0C0C"/>
          <w:spacing w:val="-6"/>
          <w:sz w:val="24"/>
        </w:rPr>
        <w:t xml:space="preserve"> </w:t>
      </w:r>
      <w:r>
        <w:rPr>
          <w:color w:val="0C0C0C"/>
          <w:sz w:val="24"/>
        </w:rPr>
        <w:t>the</w:t>
      </w:r>
      <w:r>
        <w:rPr>
          <w:color w:val="0C0C0C"/>
          <w:spacing w:val="-6"/>
          <w:sz w:val="24"/>
        </w:rPr>
        <w:t xml:space="preserve"> </w:t>
      </w:r>
      <w:r>
        <w:rPr>
          <w:color w:val="0C0C0C"/>
          <w:sz w:val="24"/>
        </w:rPr>
        <w:t>students</w:t>
      </w:r>
      <w:r>
        <w:rPr>
          <w:color w:val="0C0C0C"/>
          <w:spacing w:val="-6"/>
          <w:sz w:val="24"/>
        </w:rPr>
        <w:t xml:space="preserve"> </w:t>
      </w:r>
      <w:r>
        <w:rPr>
          <w:color w:val="0C0C0C"/>
          <w:sz w:val="24"/>
        </w:rPr>
        <w:t>in</w:t>
      </w:r>
      <w:r>
        <w:rPr>
          <w:color w:val="0C0C0C"/>
          <w:spacing w:val="-6"/>
          <w:sz w:val="24"/>
        </w:rPr>
        <w:t xml:space="preserve"> </w:t>
      </w:r>
      <w:r>
        <w:rPr>
          <w:color w:val="0C0C0C"/>
          <w:sz w:val="24"/>
        </w:rPr>
        <w:t>fundamental</w:t>
      </w:r>
      <w:r>
        <w:rPr>
          <w:color w:val="0C0C0C"/>
          <w:spacing w:val="-6"/>
          <w:sz w:val="24"/>
        </w:rPr>
        <w:t xml:space="preserve"> </w:t>
      </w:r>
      <w:r>
        <w:rPr>
          <w:color w:val="0C0C0C"/>
          <w:sz w:val="24"/>
        </w:rPr>
        <w:t>principles</w:t>
      </w:r>
      <w:r>
        <w:rPr>
          <w:color w:val="0C0C0C"/>
          <w:spacing w:val="-6"/>
          <w:sz w:val="24"/>
        </w:rPr>
        <w:t xml:space="preserve"> </w:t>
      </w:r>
      <w:r>
        <w:rPr>
          <w:color w:val="0C0C0C"/>
          <w:sz w:val="24"/>
        </w:rPr>
        <w:t>of</w:t>
      </w:r>
      <w:r>
        <w:rPr>
          <w:color w:val="0C0C0C"/>
          <w:spacing w:val="-6"/>
          <w:sz w:val="24"/>
        </w:rPr>
        <w:t xml:space="preserve"> </w:t>
      </w:r>
      <w:r>
        <w:rPr>
          <w:color w:val="0C0C0C"/>
          <w:sz w:val="24"/>
        </w:rPr>
        <w:t>computing</w:t>
      </w:r>
      <w:r>
        <w:rPr>
          <w:color w:val="0C0C0C"/>
          <w:spacing w:val="-6"/>
          <w:sz w:val="24"/>
        </w:rPr>
        <w:t xml:space="preserve"> </w:t>
      </w:r>
      <w:r>
        <w:rPr>
          <w:color w:val="0C0C0C"/>
          <w:sz w:val="24"/>
        </w:rPr>
        <w:t>and</w:t>
      </w:r>
      <w:r>
        <w:rPr>
          <w:color w:val="0C0C0C"/>
          <w:spacing w:val="-6"/>
          <w:sz w:val="24"/>
        </w:rPr>
        <w:t xml:space="preserve"> </w:t>
      </w:r>
      <w:r>
        <w:rPr>
          <w:color w:val="0C0C0C"/>
          <w:sz w:val="24"/>
        </w:rPr>
        <w:t>induce</w:t>
      </w:r>
      <w:r>
        <w:rPr>
          <w:color w:val="0C0C0C"/>
          <w:spacing w:val="-6"/>
          <w:sz w:val="24"/>
        </w:rPr>
        <w:t xml:space="preserve"> </w:t>
      </w:r>
      <w:r>
        <w:rPr>
          <w:color w:val="0C0C0C"/>
          <w:sz w:val="24"/>
        </w:rPr>
        <w:t>the</w:t>
      </w:r>
      <w:r>
        <w:rPr>
          <w:color w:val="0C0C0C"/>
          <w:spacing w:val="-6"/>
          <w:sz w:val="24"/>
        </w:rPr>
        <w:t xml:space="preserve"> </w:t>
      </w:r>
      <w:r>
        <w:rPr>
          <w:color w:val="0C0C0C"/>
          <w:sz w:val="24"/>
        </w:rPr>
        <w:t>skills</w:t>
      </w:r>
      <w:r>
        <w:rPr>
          <w:color w:val="0C0C0C"/>
          <w:spacing w:val="-6"/>
          <w:sz w:val="24"/>
        </w:rPr>
        <w:t xml:space="preserve"> </w:t>
      </w:r>
      <w:r>
        <w:rPr>
          <w:color w:val="0C0C0C"/>
          <w:sz w:val="24"/>
        </w:rPr>
        <w:t>needed to solve practical problems.</w:t>
      </w:r>
    </w:p>
    <w:p w14:paraId="29BB260B" w14:textId="77777777" w:rsidR="003F3127" w:rsidRDefault="00E0019F" w:rsidP="001668BC">
      <w:pPr>
        <w:pStyle w:val="ListParagraph"/>
        <w:numPr>
          <w:ilvl w:val="0"/>
          <w:numId w:val="2"/>
        </w:numPr>
        <w:tabs>
          <w:tab w:val="left" w:pos="342"/>
        </w:tabs>
        <w:spacing w:before="159" w:line="259" w:lineRule="auto"/>
        <w:ind w:left="164" w:right="880" w:firstLine="0"/>
        <w:jc w:val="both"/>
        <w:rPr>
          <w:sz w:val="24"/>
        </w:rPr>
      </w:pPr>
      <w:r>
        <w:rPr>
          <w:color w:val="0C0C0C"/>
          <w:sz w:val="24"/>
        </w:rPr>
        <w:t>To</w:t>
      </w:r>
      <w:r>
        <w:rPr>
          <w:color w:val="0C0C0C"/>
          <w:spacing w:val="40"/>
          <w:sz w:val="24"/>
        </w:rPr>
        <w:t xml:space="preserve"> </w:t>
      </w:r>
      <w:r>
        <w:rPr>
          <w:color w:val="0C0C0C"/>
          <w:sz w:val="24"/>
        </w:rPr>
        <w:t>provide</w:t>
      </w:r>
      <w:r>
        <w:rPr>
          <w:color w:val="0C0C0C"/>
          <w:spacing w:val="40"/>
          <w:sz w:val="24"/>
        </w:rPr>
        <w:t xml:space="preserve"> </w:t>
      </w:r>
      <w:r>
        <w:rPr>
          <w:color w:val="0C0C0C"/>
          <w:sz w:val="24"/>
        </w:rPr>
        <w:t>State-of-the-art</w:t>
      </w:r>
      <w:r>
        <w:rPr>
          <w:color w:val="0C0C0C"/>
          <w:spacing w:val="40"/>
          <w:sz w:val="24"/>
        </w:rPr>
        <w:t xml:space="preserve"> </w:t>
      </w:r>
      <w:r>
        <w:rPr>
          <w:color w:val="0C0C0C"/>
          <w:sz w:val="24"/>
        </w:rPr>
        <w:t>computing</w:t>
      </w:r>
      <w:r>
        <w:rPr>
          <w:color w:val="0C0C0C"/>
          <w:spacing w:val="40"/>
          <w:sz w:val="24"/>
        </w:rPr>
        <w:t xml:space="preserve"> </w:t>
      </w:r>
      <w:r>
        <w:rPr>
          <w:color w:val="0C0C0C"/>
          <w:sz w:val="24"/>
        </w:rPr>
        <w:t>laboratory</w:t>
      </w:r>
      <w:r>
        <w:rPr>
          <w:color w:val="0C0C0C"/>
          <w:spacing w:val="40"/>
          <w:sz w:val="24"/>
        </w:rPr>
        <w:t xml:space="preserve"> </w:t>
      </w:r>
      <w:r>
        <w:rPr>
          <w:color w:val="0C0C0C"/>
          <w:sz w:val="24"/>
        </w:rPr>
        <w:t>facilities</w:t>
      </w:r>
      <w:r>
        <w:rPr>
          <w:color w:val="0C0C0C"/>
          <w:spacing w:val="40"/>
          <w:sz w:val="24"/>
        </w:rPr>
        <w:t xml:space="preserve"> </w:t>
      </w:r>
      <w:r>
        <w:rPr>
          <w:color w:val="0C0C0C"/>
          <w:sz w:val="24"/>
        </w:rPr>
        <w:t>to</w:t>
      </w:r>
      <w:r>
        <w:rPr>
          <w:color w:val="0C0C0C"/>
          <w:spacing w:val="40"/>
          <w:sz w:val="24"/>
        </w:rPr>
        <w:t xml:space="preserve"> </w:t>
      </w:r>
      <w:r>
        <w:rPr>
          <w:color w:val="0C0C0C"/>
          <w:sz w:val="24"/>
        </w:rPr>
        <w:t>promote</w:t>
      </w:r>
      <w:r>
        <w:rPr>
          <w:color w:val="0C0C0C"/>
          <w:spacing w:val="40"/>
          <w:sz w:val="24"/>
        </w:rPr>
        <w:t xml:space="preserve"> </w:t>
      </w:r>
      <w:r>
        <w:rPr>
          <w:color w:val="0C0C0C"/>
          <w:sz w:val="24"/>
        </w:rPr>
        <w:t>industry</w:t>
      </w:r>
      <w:r>
        <w:rPr>
          <w:color w:val="0C0C0C"/>
          <w:spacing w:val="40"/>
          <w:sz w:val="24"/>
        </w:rPr>
        <w:t xml:space="preserve"> </w:t>
      </w:r>
      <w:r>
        <w:rPr>
          <w:color w:val="0C0C0C"/>
          <w:sz w:val="24"/>
        </w:rPr>
        <w:t>institute interaction to enhance student’s practical knowledge.</w:t>
      </w:r>
    </w:p>
    <w:p w14:paraId="0BAF35B6" w14:textId="77777777" w:rsidR="003F3127" w:rsidRDefault="00E0019F" w:rsidP="001668BC">
      <w:pPr>
        <w:pStyle w:val="ListParagraph"/>
        <w:numPr>
          <w:ilvl w:val="0"/>
          <w:numId w:val="2"/>
        </w:numPr>
        <w:tabs>
          <w:tab w:val="left" w:pos="342"/>
        </w:tabs>
        <w:spacing w:line="259" w:lineRule="auto"/>
        <w:ind w:left="164" w:right="879" w:firstLine="0"/>
        <w:jc w:val="both"/>
        <w:rPr>
          <w:sz w:val="24"/>
        </w:rPr>
      </w:pPr>
      <w:r>
        <w:rPr>
          <w:color w:val="0C0C0C"/>
          <w:sz w:val="24"/>
        </w:rPr>
        <w:t>To Inculcate self-learning abilities, team spirit, and professional ethics among the students to serve society</w:t>
      </w:r>
    </w:p>
    <w:p w14:paraId="5BAC460E" w14:textId="77777777" w:rsidR="003F3127" w:rsidRDefault="003F3127" w:rsidP="001668BC">
      <w:pPr>
        <w:pStyle w:val="ListParagraph"/>
        <w:spacing w:before="190" w:line="259" w:lineRule="auto"/>
        <w:ind w:left="524" w:right="879"/>
        <w:rPr>
          <w:sz w:val="24"/>
        </w:rPr>
        <w:sectPr w:rsidR="003F3127">
          <w:pgSz w:w="11910" w:h="16840"/>
          <w:pgMar w:top="1360" w:right="566" w:bottom="1200" w:left="1275" w:header="0" w:footer="200" w:gutter="0"/>
          <w:pgBorders w:offsetFrom="page">
            <w:top w:val="single" w:sz="24" w:space="23" w:color="000000"/>
            <w:left w:val="single" w:sz="24" w:space="24" w:color="000000"/>
            <w:bottom w:val="single" w:sz="24" w:space="23" w:color="000000"/>
            <w:right w:val="single" w:sz="24" w:space="24" w:color="000000"/>
          </w:pgBorders>
          <w:cols w:space="720"/>
        </w:sectPr>
      </w:pPr>
    </w:p>
    <w:p w14:paraId="7B08771A" w14:textId="77777777" w:rsidR="003F3127" w:rsidRDefault="00E0019F">
      <w:pPr>
        <w:spacing w:before="62"/>
        <w:ind w:left="724"/>
        <w:rPr>
          <w:b/>
          <w:sz w:val="32"/>
        </w:rPr>
      </w:pPr>
      <w:r>
        <w:rPr>
          <w:b/>
          <w:sz w:val="32"/>
        </w:rPr>
        <w:lastRenderedPageBreak/>
        <w:t>Table</w:t>
      </w:r>
      <w:r>
        <w:rPr>
          <w:b/>
          <w:spacing w:val="-5"/>
          <w:sz w:val="32"/>
        </w:rPr>
        <w:t xml:space="preserve"> </w:t>
      </w:r>
      <w:r>
        <w:rPr>
          <w:b/>
          <w:sz w:val="32"/>
        </w:rPr>
        <w:t>of</w:t>
      </w:r>
      <w:r>
        <w:rPr>
          <w:b/>
          <w:spacing w:val="-3"/>
          <w:sz w:val="32"/>
        </w:rPr>
        <w:t xml:space="preserve"> </w:t>
      </w:r>
      <w:r>
        <w:rPr>
          <w:b/>
          <w:sz w:val="32"/>
        </w:rPr>
        <w:t>Contents</w:t>
      </w:r>
      <w:r>
        <w:rPr>
          <w:b/>
          <w:spacing w:val="-2"/>
          <w:sz w:val="32"/>
        </w:rPr>
        <w:t xml:space="preserve"> </w:t>
      </w:r>
      <w:r>
        <w:rPr>
          <w:b/>
          <w:spacing w:val="-10"/>
          <w:sz w:val="32"/>
        </w:rPr>
        <w:t>:</w:t>
      </w:r>
    </w:p>
    <w:p w14:paraId="0ECE0F7E" w14:textId="77777777" w:rsidR="003F3127" w:rsidRDefault="00E0019F">
      <w:pPr>
        <w:pStyle w:val="ListParagraph"/>
        <w:numPr>
          <w:ilvl w:val="1"/>
          <w:numId w:val="2"/>
        </w:numPr>
        <w:tabs>
          <w:tab w:val="left" w:pos="884"/>
        </w:tabs>
        <w:spacing w:before="189"/>
        <w:ind w:left="884"/>
        <w:rPr>
          <w:rFonts w:ascii="Arial" w:hAnsi="Arial"/>
          <w:b/>
          <w:sz w:val="20"/>
        </w:rPr>
      </w:pPr>
      <w:r>
        <w:rPr>
          <w:b/>
          <w:sz w:val="32"/>
        </w:rPr>
        <w:t xml:space="preserve">1. </w:t>
      </w:r>
      <w:r>
        <w:rPr>
          <w:b/>
          <w:spacing w:val="-2"/>
          <w:sz w:val="32"/>
        </w:rPr>
        <w:t>Abstract</w:t>
      </w:r>
    </w:p>
    <w:p w14:paraId="12350FBF" w14:textId="77777777" w:rsidR="003F3127" w:rsidRDefault="00E0019F">
      <w:pPr>
        <w:pStyle w:val="ListParagraph"/>
        <w:numPr>
          <w:ilvl w:val="1"/>
          <w:numId w:val="2"/>
        </w:numPr>
        <w:tabs>
          <w:tab w:val="left" w:pos="884"/>
        </w:tabs>
        <w:spacing w:before="189"/>
        <w:ind w:left="884"/>
        <w:rPr>
          <w:rFonts w:ascii="Arial" w:hAnsi="Arial"/>
          <w:b/>
          <w:sz w:val="20"/>
        </w:rPr>
      </w:pPr>
      <w:r>
        <w:rPr>
          <w:b/>
          <w:spacing w:val="-2"/>
          <w:sz w:val="32"/>
        </w:rPr>
        <w:t>2.Introduction</w:t>
      </w:r>
    </w:p>
    <w:p w14:paraId="18A9C3FE" w14:textId="77777777" w:rsidR="003F3127" w:rsidRDefault="00E0019F">
      <w:pPr>
        <w:pStyle w:val="ListParagraph"/>
        <w:numPr>
          <w:ilvl w:val="1"/>
          <w:numId w:val="2"/>
        </w:numPr>
        <w:tabs>
          <w:tab w:val="left" w:pos="884"/>
        </w:tabs>
        <w:spacing w:before="189"/>
        <w:ind w:left="884"/>
        <w:rPr>
          <w:rFonts w:ascii="Arial MT" w:hAnsi="Arial MT"/>
          <w:sz w:val="20"/>
        </w:rPr>
      </w:pPr>
      <w:r>
        <w:rPr>
          <w:b/>
          <w:sz w:val="32"/>
        </w:rPr>
        <w:t>3.</w:t>
      </w:r>
      <w:r>
        <w:rPr>
          <w:b/>
          <w:spacing w:val="-2"/>
          <w:sz w:val="32"/>
        </w:rPr>
        <w:t xml:space="preserve"> </w:t>
      </w:r>
      <w:r>
        <w:rPr>
          <w:b/>
          <w:sz w:val="32"/>
        </w:rPr>
        <w:t>Literature</w:t>
      </w:r>
      <w:r>
        <w:rPr>
          <w:b/>
          <w:spacing w:val="-2"/>
          <w:sz w:val="32"/>
        </w:rPr>
        <w:t xml:space="preserve"> Survey</w:t>
      </w:r>
    </w:p>
    <w:p w14:paraId="43D0A431" w14:textId="77777777" w:rsidR="003F3127" w:rsidRDefault="00E0019F">
      <w:pPr>
        <w:pStyle w:val="ListParagraph"/>
        <w:numPr>
          <w:ilvl w:val="1"/>
          <w:numId w:val="2"/>
        </w:numPr>
        <w:tabs>
          <w:tab w:val="left" w:pos="884"/>
        </w:tabs>
        <w:spacing w:before="189"/>
        <w:ind w:left="884"/>
        <w:rPr>
          <w:rFonts w:ascii="Arial MT" w:hAnsi="Arial MT"/>
          <w:sz w:val="20"/>
        </w:rPr>
      </w:pPr>
      <w:r>
        <w:rPr>
          <w:b/>
          <w:sz w:val="32"/>
        </w:rPr>
        <w:t>4.</w:t>
      </w:r>
      <w:r>
        <w:rPr>
          <w:b/>
          <w:spacing w:val="-3"/>
          <w:sz w:val="32"/>
        </w:rPr>
        <w:t xml:space="preserve"> </w:t>
      </w:r>
      <w:r>
        <w:rPr>
          <w:b/>
          <w:sz w:val="32"/>
        </w:rPr>
        <w:t>Analysis</w:t>
      </w:r>
      <w:r>
        <w:rPr>
          <w:b/>
          <w:spacing w:val="-2"/>
          <w:sz w:val="32"/>
        </w:rPr>
        <w:t xml:space="preserve"> </w:t>
      </w:r>
      <w:r>
        <w:rPr>
          <w:b/>
          <w:sz w:val="32"/>
        </w:rPr>
        <w:t>and</w:t>
      </w:r>
      <w:r>
        <w:rPr>
          <w:b/>
          <w:spacing w:val="-2"/>
          <w:sz w:val="32"/>
        </w:rPr>
        <w:t xml:space="preserve"> Design</w:t>
      </w:r>
    </w:p>
    <w:p w14:paraId="3637B921" w14:textId="77777777" w:rsidR="003F3127" w:rsidRDefault="00E0019F">
      <w:pPr>
        <w:pStyle w:val="ListParagraph"/>
        <w:numPr>
          <w:ilvl w:val="1"/>
          <w:numId w:val="2"/>
        </w:numPr>
        <w:tabs>
          <w:tab w:val="left" w:pos="884"/>
        </w:tabs>
        <w:spacing w:before="189"/>
        <w:ind w:left="884"/>
        <w:rPr>
          <w:rFonts w:ascii="Arial MT" w:hAnsi="Arial MT"/>
          <w:sz w:val="20"/>
        </w:rPr>
      </w:pPr>
      <w:r>
        <w:rPr>
          <w:b/>
          <w:sz w:val="32"/>
        </w:rPr>
        <w:t xml:space="preserve">5. </w:t>
      </w:r>
      <w:r>
        <w:rPr>
          <w:b/>
          <w:spacing w:val="-2"/>
          <w:sz w:val="32"/>
        </w:rPr>
        <w:t>Implementation</w:t>
      </w:r>
    </w:p>
    <w:p w14:paraId="12C5EBDA" w14:textId="77777777" w:rsidR="003F3127" w:rsidRDefault="00E0019F">
      <w:pPr>
        <w:pStyle w:val="ListParagraph"/>
        <w:numPr>
          <w:ilvl w:val="1"/>
          <w:numId w:val="2"/>
        </w:numPr>
        <w:tabs>
          <w:tab w:val="left" w:pos="884"/>
        </w:tabs>
        <w:spacing w:before="189"/>
        <w:ind w:left="884"/>
        <w:rPr>
          <w:rFonts w:ascii="Arial MT" w:hAnsi="Arial MT"/>
          <w:sz w:val="20"/>
        </w:rPr>
      </w:pPr>
      <w:r>
        <w:rPr>
          <w:b/>
          <w:sz w:val="32"/>
        </w:rPr>
        <w:t>6.</w:t>
      </w:r>
      <w:r>
        <w:rPr>
          <w:b/>
          <w:spacing w:val="-2"/>
          <w:sz w:val="32"/>
        </w:rPr>
        <w:t xml:space="preserve"> </w:t>
      </w:r>
      <w:r>
        <w:rPr>
          <w:b/>
          <w:sz w:val="32"/>
        </w:rPr>
        <w:t>Testing</w:t>
      </w:r>
      <w:r>
        <w:rPr>
          <w:b/>
          <w:spacing w:val="-1"/>
          <w:sz w:val="32"/>
        </w:rPr>
        <w:t xml:space="preserve"> </w:t>
      </w:r>
      <w:r>
        <w:rPr>
          <w:b/>
          <w:sz w:val="32"/>
        </w:rPr>
        <w:t>and</w:t>
      </w:r>
      <w:r>
        <w:rPr>
          <w:b/>
          <w:spacing w:val="-1"/>
          <w:sz w:val="32"/>
        </w:rPr>
        <w:t xml:space="preserve"> </w:t>
      </w:r>
      <w:r>
        <w:rPr>
          <w:b/>
          <w:spacing w:val="-2"/>
          <w:sz w:val="32"/>
        </w:rPr>
        <w:t>Debugging/Results</w:t>
      </w:r>
    </w:p>
    <w:p w14:paraId="4DF5BAE6" w14:textId="77777777" w:rsidR="003F3127" w:rsidRDefault="00E0019F">
      <w:pPr>
        <w:pStyle w:val="ListParagraph"/>
        <w:numPr>
          <w:ilvl w:val="1"/>
          <w:numId w:val="2"/>
        </w:numPr>
        <w:tabs>
          <w:tab w:val="left" w:pos="884"/>
        </w:tabs>
        <w:spacing w:before="190"/>
        <w:ind w:left="884"/>
        <w:rPr>
          <w:rFonts w:ascii="Arial MT" w:hAnsi="Arial MT"/>
          <w:sz w:val="20"/>
        </w:rPr>
      </w:pPr>
      <w:r>
        <w:rPr>
          <w:b/>
          <w:sz w:val="32"/>
        </w:rPr>
        <w:t xml:space="preserve">7. </w:t>
      </w:r>
      <w:r>
        <w:rPr>
          <w:b/>
          <w:spacing w:val="-2"/>
          <w:sz w:val="32"/>
        </w:rPr>
        <w:t>Conclusion</w:t>
      </w:r>
    </w:p>
    <w:p w14:paraId="670FE5F0" w14:textId="77777777" w:rsidR="003F3127" w:rsidRDefault="00E0019F">
      <w:pPr>
        <w:pStyle w:val="ListParagraph"/>
        <w:numPr>
          <w:ilvl w:val="1"/>
          <w:numId w:val="2"/>
        </w:numPr>
        <w:tabs>
          <w:tab w:val="left" w:pos="884"/>
        </w:tabs>
        <w:spacing w:before="189"/>
        <w:ind w:left="884"/>
        <w:rPr>
          <w:rFonts w:ascii="Arial MT" w:hAnsi="Arial MT"/>
          <w:sz w:val="20"/>
        </w:rPr>
      </w:pPr>
      <w:r>
        <w:rPr>
          <w:b/>
          <w:sz w:val="32"/>
        </w:rPr>
        <w:t xml:space="preserve">8. </w:t>
      </w:r>
      <w:r>
        <w:rPr>
          <w:b/>
          <w:spacing w:val="-2"/>
          <w:sz w:val="32"/>
        </w:rPr>
        <w:t>References</w:t>
      </w:r>
    </w:p>
    <w:p w14:paraId="67F526F7" w14:textId="77777777" w:rsidR="003F3127" w:rsidRDefault="003F3127">
      <w:pPr>
        <w:pStyle w:val="ListParagraph"/>
        <w:rPr>
          <w:rFonts w:ascii="Arial MT" w:hAnsi="Arial MT"/>
          <w:sz w:val="20"/>
        </w:rPr>
        <w:sectPr w:rsidR="003F3127">
          <w:pgSz w:w="11910" w:h="16840"/>
          <w:pgMar w:top="1360" w:right="566" w:bottom="1200" w:left="1275" w:header="0" w:footer="200" w:gutter="0"/>
          <w:pgBorders w:offsetFrom="page">
            <w:top w:val="single" w:sz="24" w:space="23" w:color="000000"/>
            <w:left w:val="single" w:sz="24" w:space="24" w:color="000000"/>
            <w:bottom w:val="single" w:sz="24" w:space="23" w:color="000000"/>
            <w:right w:val="single" w:sz="24" w:space="24" w:color="000000"/>
          </w:pgBorders>
          <w:cols w:space="720"/>
        </w:sectPr>
      </w:pPr>
    </w:p>
    <w:p w14:paraId="42E4B875" w14:textId="77777777" w:rsidR="003F3127" w:rsidRPr="00434DBD" w:rsidRDefault="00E0019F">
      <w:pPr>
        <w:pStyle w:val="ListParagraph"/>
        <w:numPr>
          <w:ilvl w:val="0"/>
          <w:numId w:val="3"/>
        </w:numPr>
        <w:tabs>
          <w:tab w:val="left" w:pos="402"/>
        </w:tabs>
        <w:spacing w:before="59"/>
        <w:ind w:left="402" w:hanging="238"/>
        <w:jc w:val="both"/>
        <w:rPr>
          <w:b/>
          <w:sz w:val="36"/>
          <w:szCs w:val="36"/>
        </w:rPr>
      </w:pPr>
      <w:proofErr w:type="gramStart"/>
      <w:r w:rsidRPr="00434DBD">
        <w:rPr>
          <w:b/>
          <w:sz w:val="36"/>
          <w:szCs w:val="36"/>
        </w:rPr>
        <w:lastRenderedPageBreak/>
        <w:t>Abstract</w:t>
      </w:r>
      <w:r w:rsidRPr="00434DBD">
        <w:rPr>
          <w:b/>
          <w:spacing w:val="-5"/>
          <w:sz w:val="36"/>
          <w:szCs w:val="36"/>
        </w:rPr>
        <w:t xml:space="preserve"> </w:t>
      </w:r>
      <w:r w:rsidRPr="00434DBD">
        <w:rPr>
          <w:b/>
          <w:spacing w:val="-10"/>
          <w:sz w:val="36"/>
          <w:szCs w:val="36"/>
        </w:rPr>
        <w:t>:</w:t>
      </w:r>
      <w:proofErr w:type="gramEnd"/>
    </w:p>
    <w:p w14:paraId="5B853B77" w14:textId="77777777" w:rsidR="003F3127" w:rsidRPr="00434DBD" w:rsidRDefault="00E0019F" w:rsidP="001668BC">
      <w:pPr>
        <w:pStyle w:val="NormalWeb"/>
        <w:widowControl/>
        <w:spacing w:before="190"/>
        <w:ind w:left="164" w:right="879"/>
        <w:jc w:val="both"/>
        <w:rPr>
          <w:sz w:val="28"/>
          <w:szCs w:val="28"/>
        </w:rPr>
      </w:pPr>
      <w:r w:rsidRPr="00434DBD">
        <w:rPr>
          <w:sz w:val="28"/>
          <w:szCs w:val="28"/>
        </w:rPr>
        <w:t xml:space="preserve">In the domain of software development, ensuring code quality through systematic testing is a critical phase of the Software Development Life Cycle (SDLC). This project presents a comprehensive </w:t>
      </w:r>
      <w:r w:rsidRPr="00434DBD">
        <w:rPr>
          <w:rStyle w:val="Strong"/>
          <w:sz w:val="28"/>
          <w:szCs w:val="28"/>
        </w:rPr>
        <w:t>Test Case Management System</w:t>
      </w:r>
      <w:r w:rsidRPr="00434DBD">
        <w:rPr>
          <w:sz w:val="28"/>
          <w:szCs w:val="28"/>
        </w:rPr>
        <w:t>, designed to streamline the creation, execution, and analysis of test cases. The system integrates a code editor, a dynamic test case execution engine, and real-time feedback mechanisms to enhance testing accuracy and developer productivity.</w:t>
      </w:r>
    </w:p>
    <w:p w14:paraId="214731B4" w14:textId="77777777" w:rsidR="003F3127" w:rsidRPr="00434DBD" w:rsidRDefault="00E0019F" w:rsidP="001668BC">
      <w:pPr>
        <w:pStyle w:val="NormalWeb"/>
        <w:widowControl/>
        <w:spacing w:before="190"/>
        <w:ind w:left="164" w:right="879"/>
        <w:jc w:val="both"/>
        <w:rPr>
          <w:sz w:val="28"/>
          <w:szCs w:val="28"/>
        </w:rPr>
      </w:pPr>
      <w:r w:rsidRPr="00434DBD">
        <w:rPr>
          <w:sz w:val="28"/>
          <w:szCs w:val="28"/>
        </w:rPr>
        <w:t>Our tool facilitates both manual and automated test case handling, covering a wide range of scenarios such as input validation, boundary testing, and error handling. By incorporating visual indicators and execution metrics, the platform provides clear insights into test coverage and performance. It also supports modification and organization of test cases, promoting flexibility and maintainability.</w:t>
      </w:r>
    </w:p>
    <w:p w14:paraId="434A8854" w14:textId="77777777" w:rsidR="003F3127" w:rsidRPr="00434DBD" w:rsidRDefault="00E0019F" w:rsidP="001668BC">
      <w:pPr>
        <w:pStyle w:val="NormalWeb"/>
        <w:widowControl/>
        <w:spacing w:before="190"/>
        <w:ind w:left="164" w:right="879"/>
        <w:jc w:val="both"/>
        <w:rPr>
          <w:sz w:val="28"/>
          <w:szCs w:val="28"/>
        </w:rPr>
      </w:pPr>
      <w:r w:rsidRPr="00434DBD">
        <w:rPr>
          <w:sz w:val="28"/>
          <w:szCs w:val="28"/>
        </w:rPr>
        <w:t>The solution is particularly tailored for educational and development environments where iterative testing, immediate feedback, and code refinement are essential. The project emphasizes quality metrics such as pass/fail ratios, execution time, and error detection rates to assess testing effectiveness. Through this system, we aim to foster a structured approach to testing that ensures reliable, robust, and efficient software delivery.</w:t>
      </w:r>
    </w:p>
    <w:p w14:paraId="1D5CD25D" w14:textId="2F0EE955" w:rsidR="003F3127" w:rsidRPr="00434DBD" w:rsidRDefault="00E0019F" w:rsidP="001668BC">
      <w:pPr>
        <w:pStyle w:val="NormalWeb"/>
        <w:widowControl/>
        <w:spacing w:before="190"/>
        <w:ind w:left="164" w:right="879"/>
        <w:jc w:val="both"/>
        <w:rPr>
          <w:sz w:val="28"/>
          <w:szCs w:val="28"/>
        </w:rPr>
      </w:pPr>
      <w:r w:rsidRPr="00434DBD">
        <w:rPr>
          <w:sz w:val="28"/>
          <w:szCs w:val="28"/>
        </w:rPr>
        <w:t xml:space="preserve">Moreover, the system encourages collaboration by allowing multiple users to contribute test cases and review results in real time. It promotes best </w:t>
      </w:r>
      <w:r w:rsidR="001668BC" w:rsidRPr="00434DBD">
        <w:rPr>
          <w:sz w:val="28"/>
          <w:szCs w:val="28"/>
        </w:rPr>
        <w:t>pra</w:t>
      </w:r>
      <w:r w:rsidRPr="00434DBD">
        <w:rPr>
          <w:sz w:val="28"/>
          <w:szCs w:val="28"/>
        </w:rPr>
        <w:t>ctices in software testing, offering developers a consistent and repeatable framework. The ability to adapt to various coding problems makes the tool suitable for both beginners and experienced developers. Enhanced visualization of test outcomes aids in debugging and accelerates the development cycle. Overall, this project demonstrates the value of integrating testing tightly within the software development process.</w:t>
      </w:r>
    </w:p>
    <w:p w14:paraId="0CFEF714" w14:textId="77777777" w:rsidR="003F3127" w:rsidRDefault="003F3127">
      <w:pPr>
        <w:pStyle w:val="BodyText"/>
        <w:spacing w:line="259" w:lineRule="auto"/>
        <w:jc w:val="both"/>
        <w:sectPr w:rsidR="003F3127">
          <w:pgSz w:w="11910" w:h="16840"/>
          <w:pgMar w:top="1920" w:right="566" w:bottom="1200" w:left="1275" w:header="0" w:footer="200" w:gutter="0"/>
          <w:pgBorders w:offsetFrom="page">
            <w:top w:val="single" w:sz="24" w:space="23" w:color="000000"/>
            <w:left w:val="single" w:sz="24" w:space="24" w:color="000000"/>
            <w:bottom w:val="single" w:sz="24" w:space="23" w:color="000000"/>
            <w:right w:val="single" w:sz="24" w:space="24" w:color="000000"/>
          </w:pgBorders>
          <w:cols w:space="720"/>
        </w:sectPr>
      </w:pPr>
    </w:p>
    <w:p w14:paraId="2C598412" w14:textId="77777777" w:rsidR="003F3127" w:rsidRPr="00434DBD" w:rsidRDefault="00E0019F">
      <w:pPr>
        <w:pStyle w:val="ListParagraph"/>
        <w:numPr>
          <w:ilvl w:val="0"/>
          <w:numId w:val="3"/>
        </w:numPr>
        <w:tabs>
          <w:tab w:val="left" w:pos="484"/>
        </w:tabs>
        <w:spacing w:before="62"/>
        <w:ind w:left="484" w:hanging="320"/>
        <w:rPr>
          <w:b/>
          <w:sz w:val="36"/>
          <w:szCs w:val="36"/>
        </w:rPr>
      </w:pPr>
      <w:r w:rsidRPr="00434DBD">
        <w:rPr>
          <w:b/>
          <w:spacing w:val="-2"/>
          <w:sz w:val="36"/>
          <w:szCs w:val="36"/>
        </w:rPr>
        <w:lastRenderedPageBreak/>
        <w:t>Introduction:</w:t>
      </w:r>
    </w:p>
    <w:p w14:paraId="012C7D29" w14:textId="63FDFC5E" w:rsidR="003F3127" w:rsidRPr="00434DBD" w:rsidRDefault="00E0019F" w:rsidP="00E0019F">
      <w:pPr>
        <w:pStyle w:val="NormalWeb"/>
        <w:widowControl/>
        <w:spacing w:before="190"/>
        <w:ind w:left="164" w:right="879"/>
        <w:jc w:val="both"/>
        <w:rPr>
          <w:sz w:val="32"/>
          <w:szCs w:val="32"/>
        </w:rPr>
      </w:pPr>
      <w:r w:rsidRPr="00434DBD">
        <w:rPr>
          <w:sz w:val="32"/>
          <w:szCs w:val="32"/>
        </w:rPr>
        <w:t xml:space="preserve">Software testing plays a vital role in ensuring the reliability, functionality, and overall quality of software applications. As modern software becomes increasingly complex, the need for efficient, systematic, and scalable testing methodologies has become more important than ever. To address these challenges, this project introduces a </w:t>
      </w:r>
      <w:r w:rsidRPr="00434DBD">
        <w:rPr>
          <w:rStyle w:val="Strong"/>
          <w:sz w:val="32"/>
          <w:szCs w:val="32"/>
        </w:rPr>
        <w:t>Test Case Management System</w:t>
      </w:r>
      <w:r w:rsidRPr="00434DBD">
        <w:rPr>
          <w:sz w:val="32"/>
          <w:szCs w:val="32"/>
        </w:rPr>
        <w:t>a tool specifically designed to support the entire testing lifecycle from test case creation to result analysis.</w:t>
      </w:r>
    </w:p>
    <w:p w14:paraId="22CA4079" w14:textId="77777777" w:rsidR="003F3127" w:rsidRPr="00434DBD" w:rsidRDefault="00E0019F" w:rsidP="001668BC">
      <w:pPr>
        <w:pStyle w:val="NormalWeb"/>
        <w:widowControl/>
        <w:spacing w:before="190"/>
        <w:ind w:left="164" w:right="879"/>
        <w:jc w:val="both"/>
        <w:rPr>
          <w:sz w:val="32"/>
          <w:szCs w:val="32"/>
        </w:rPr>
      </w:pPr>
      <w:r w:rsidRPr="00434DBD">
        <w:rPr>
          <w:sz w:val="32"/>
          <w:szCs w:val="32"/>
        </w:rPr>
        <w:t>The core objective of the system is to provide a platform where developers can easily write, manage, and execute test cases for various coding problems or software modules. It enables users to define clear input-output expectations, run code against test cases, and immediately view results along with visual feedback. This not only speeds up the development process but also ensures that the code meets defined functional requirements.</w:t>
      </w:r>
    </w:p>
    <w:p w14:paraId="44182CBD" w14:textId="77777777" w:rsidR="003F3127" w:rsidRPr="00434DBD" w:rsidRDefault="00E0019F" w:rsidP="001668BC">
      <w:pPr>
        <w:pStyle w:val="NormalWeb"/>
        <w:widowControl/>
        <w:spacing w:before="190"/>
        <w:ind w:left="164" w:right="879"/>
        <w:jc w:val="both"/>
        <w:rPr>
          <w:sz w:val="32"/>
          <w:szCs w:val="32"/>
        </w:rPr>
      </w:pPr>
      <w:r w:rsidRPr="00434DBD">
        <w:rPr>
          <w:sz w:val="32"/>
          <w:szCs w:val="32"/>
        </w:rPr>
        <w:t>The system is particularly useful in academic environments, coding platforms, and development teams where test-driven development (TDD) and continuous feedback loops are encouraged. With built-in features such as manual test case entry, categorized test scenarios (normal, edge, boundary), and real-time status updates, the tool helps users detect bugs early and refine their code iteratively.</w:t>
      </w:r>
    </w:p>
    <w:p w14:paraId="6E791846" w14:textId="77777777" w:rsidR="003F3127" w:rsidRPr="00434DBD" w:rsidRDefault="00E0019F" w:rsidP="001668BC">
      <w:pPr>
        <w:pStyle w:val="NormalWeb"/>
        <w:widowControl/>
        <w:spacing w:before="190"/>
        <w:ind w:left="164" w:right="879"/>
        <w:jc w:val="both"/>
        <w:rPr>
          <w:sz w:val="32"/>
          <w:szCs w:val="32"/>
        </w:rPr>
      </w:pPr>
      <w:r w:rsidRPr="00434DBD">
        <w:rPr>
          <w:sz w:val="32"/>
          <w:szCs w:val="32"/>
        </w:rPr>
        <w:t>Furthermore, by incorporating essential quality metrics such as test coverage, pass/fail ratio, and error detection rates, the system provides valuable insights into software performance. These metrics aid in decision-making, highlight areas of improvement, and contribute to overall code quality and project success.</w:t>
      </w:r>
    </w:p>
    <w:p w14:paraId="36A53436" w14:textId="77777777" w:rsidR="003F3127" w:rsidRPr="00434DBD" w:rsidRDefault="00E0019F" w:rsidP="001668BC">
      <w:pPr>
        <w:pStyle w:val="NormalWeb"/>
        <w:widowControl/>
        <w:spacing w:before="190"/>
        <w:ind w:left="164" w:right="879"/>
        <w:jc w:val="both"/>
        <w:rPr>
          <w:sz w:val="32"/>
          <w:szCs w:val="32"/>
        </w:rPr>
      </w:pPr>
      <w:r w:rsidRPr="00434DBD">
        <w:rPr>
          <w:sz w:val="32"/>
          <w:szCs w:val="32"/>
        </w:rPr>
        <w:t>In essence, this project aims to empower developers and learners with a practical solution that integrates core software testing principles into an interactive and user-friendly platform.</w:t>
      </w:r>
    </w:p>
    <w:p w14:paraId="7AD0BBFA" w14:textId="77777777" w:rsidR="003F3127" w:rsidRDefault="003F3127">
      <w:pPr>
        <w:pStyle w:val="ListParagraph"/>
        <w:spacing w:line="259" w:lineRule="auto"/>
        <w:rPr>
          <w:sz w:val="24"/>
        </w:rPr>
        <w:sectPr w:rsidR="003F3127">
          <w:pgSz w:w="11910" w:h="16840"/>
          <w:pgMar w:top="1360" w:right="566" w:bottom="1200" w:left="1275" w:header="0" w:footer="200" w:gutter="0"/>
          <w:pgBorders w:offsetFrom="page">
            <w:top w:val="single" w:sz="24" w:space="23" w:color="000000"/>
            <w:left w:val="single" w:sz="24" w:space="24" w:color="000000"/>
            <w:bottom w:val="single" w:sz="24" w:space="23" w:color="000000"/>
            <w:right w:val="single" w:sz="24" w:space="24" w:color="000000"/>
          </w:pgBorders>
          <w:cols w:space="720"/>
        </w:sectPr>
      </w:pPr>
    </w:p>
    <w:p w14:paraId="34C86726" w14:textId="77777777" w:rsidR="003F3127" w:rsidRPr="00434DBD" w:rsidRDefault="00E0019F">
      <w:pPr>
        <w:pStyle w:val="ListParagraph"/>
        <w:numPr>
          <w:ilvl w:val="0"/>
          <w:numId w:val="3"/>
        </w:numPr>
        <w:tabs>
          <w:tab w:val="left" w:pos="484"/>
        </w:tabs>
        <w:spacing w:before="62"/>
        <w:ind w:left="484" w:hanging="320"/>
        <w:rPr>
          <w:b/>
          <w:sz w:val="36"/>
          <w:szCs w:val="36"/>
        </w:rPr>
      </w:pPr>
      <w:r w:rsidRPr="00434DBD">
        <w:rPr>
          <w:b/>
          <w:sz w:val="36"/>
          <w:szCs w:val="36"/>
        </w:rPr>
        <w:lastRenderedPageBreak/>
        <w:t>Literature</w:t>
      </w:r>
      <w:r w:rsidRPr="00434DBD">
        <w:rPr>
          <w:b/>
          <w:spacing w:val="-4"/>
          <w:sz w:val="36"/>
          <w:szCs w:val="36"/>
        </w:rPr>
        <w:t xml:space="preserve"> </w:t>
      </w:r>
      <w:r w:rsidRPr="00434DBD">
        <w:rPr>
          <w:b/>
          <w:spacing w:val="-2"/>
          <w:sz w:val="36"/>
          <w:szCs w:val="36"/>
        </w:rPr>
        <w:t>Survey:</w:t>
      </w:r>
    </w:p>
    <w:p w14:paraId="0729E411" w14:textId="680F7C4E" w:rsidR="003F3127" w:rsidRDefault="00E0019F" w:rsidP="00E0019F">
      <w:pPr>
        <w:pStyle w:val="NormalWeb"/>
        <w:widowControl/>
        <w:spacing w:before="190"/>
        <w:ind w:left="164" w:right="879"/>
        <w:jc w:val="both"/>
      </w:pPr>
      <w:r w:rsidRPr="00434DBD">
        <w:rPr>
          <w:sz w:val="28"/>
          <w:szCs w:val="28"/>
        </w:rPr>
        <w:t>A literature survey is essential to understand the current advancements, practices, and challenges in the domain of software testing and test case management. It provides insight into existing tools, methodologies, and research, thereby laying the groundwork for designing an improved solution. Below is a summary of relevant studies and systems reviewed during the planning of this project</w:t>
      </w:r>
      <w:r>
        <w:t>:</w:t>
      </w:r>
    </w:p>
    <w:p w14:paraId="3520B160" w14:textId="77777777" w:rsidR="00434DBD" w:rsidRDefault="00434DBD" w:rsidP="00E0019F">
      <w:pPr>
        <w:pStyle w:val="NormalWeb"/>
        <w:widowControl/>
        <w:spacing w:before="190"/>
        <w:ind w:left="164" w:right="879"/>
        <w:jc w:val="both"/>
      </w:pPr>
    </w:p>
    <w:p w14:paraId="6D1F09AF" w14:textId="77777777" w:rsidR="003F3127" w:rsidRPr="00434DBD" w:rsidRDefault="00E0019F" w:rsidP="00E0019F">
      <w:pPr>
        <w:pStyle w:val="Heading3"/>
        <w:spacing w:before="190" w:beforeAutospacing="0" w:afterAutospacing="0"/>
        <w:ind w:left="164" w:right="879"/>
        <w:jc w:val="both"/>
        <w:rPr>
          <w:rFonts w:ascii="Times New Roman" w:hAnsi="Times New Roman" w:hint="default"/>
          <w:sz w:val="36"/>
          <w:szCs w:val="36"/>
        </w:rPr>
      </w:pPr>
      <w:r w:rsidRPr="00434DBD">
        <w:rPr>
          <w:rFonts w:ascii="Times New Roman" w:hAnsi="Times New Roman" w:hint="default"/>
          <w:sz w:val="36"/>
          <w:szCs w:val="36"/>
        </w:rPr>
        <w:t>3.1 Traditional Testing Approaches</w:t>
      </w:r>
    </w:p>
    <w:p w14:paraId="5AC3708A" w14:textId="1EDCD11F" w:rsidR="003F3127" w:rsidRDefault="00E0019F" w:rsidP="00E0019F">
      <w:pPr>
        <w:pStyle w:val="NormalWeb"/>
        <w:widowControl/>
        <w:spacing w:before="190"/>
        <w:ind w:left="164" w:right="879"/>
        <w:jc w:val="both"/>
        <w:rPr>
          <w:sz w:val="28"/>
          <w:szCs w:val="28"/>
        </w:rPr>
      </w:pPr>
      <w:r w:rsidRPr="00434DBD">
        <w:rPr>
          <w:sz w:val="28"/>
          <w:szCs w:val="28"/>
        </w:rPr>
        <w:t>Manual testing has long been a standard in software validation. While it provides flexibility, it is often time-consuming and error-prone. Traditional methods rely heavily on testers' intuition and documentation, making the process inconsistent across teams. These limitations have led to the development of automated and semi-automated solutions that standardize and speed up testing.</w:t>
      </w:r>
    </w:p>
    <w:p w14:paraId="184F4896" w14:textId="77777777" w:rsidR="00434DBD" w:rsidRPr="00434DBD" w:rsidRDefault="00434DBD" w:rsidP="00E0019F">
      <w:pPr>
        <w:pStyle w:val="NormalWeb"/>
        <w:widowControl/>
        <w:spacing w:before="190"/>
        <w:ind w:left="164" w:right="879"/>
        <w:jc w:val="both"/>
        <w:rPr>
          <w:sz w:val="28"/>
          <w:szCs w:val="28"/>
        </w:rPr>
      </w:pPr>
    </w:p>
    <w:p w14:paraId="16C1429D" w14:textId="77777777" w:rsidR="003F3127" w:rsidRPr="00434DBD" w:rsidRDefault="00E0019F" w:rsidP="00E0019F">
      <w:pPr>
        <w:pStyle w:val="Heading3"/>
        <w:spacing w:before="190" w:beforeAutospacing="0" w:afterAutospacing="0"/>
        <w:ind w:left="164" w:right="879"/>
        <w:jc w:val="both"/>
        <w:rPr>
          <w:rFonts w:ascii="Times New Roman" w:hAnsi="Times New Roman" w:hint="default"/>
          <w:sz w:val="36"/>
          <w:szCs w:val="36"/>
        </w:rPr>
      </w:pPr>
      <w:r w:rsidRPr="00434DBD">
        <w:rPr>
          <w:rFonts w:ascii="Times New Roman" w:hAnsi="Times New Roman" w:hint="default"/>
          <w:sz w:val="36"/>
          <w:szCs w:val="36"/>
        </w:rPr>
        <w:t>3.2 Automated Testing Tools</w:t>
      </w:r>
    </w:p>
    <w:p w14:paraId="0F254AC5" w14:textId="46130F7D" w:rsidR="003F3127" w:rsidRDefault="00E0019F" w:rsidP="00E0019F">
      <w:pPr>
        <w:pStyle w:val="NormalWeb"/>
        <w:widowControl/>
        <w:spacing w:before="190"/>
        <w:ind w:left="164" w:right="879"/>
        <w:jc w:val="both"/>
        <w:rPr>
          <w:sz w:val="28"/>
          <w:szCs w:val="28"/>
        </w:rPr>
      </w:pPr>
      <w:r w:rsidRPr="00434DBD">
        <w:rPr>
          <w:sz w:val="28"/>
          <w:szCs w:val="28"/>
        </w:rPr>
        <w:t xml:space="preserve">Modern tools like </w:t>
      </w:r>
      <w:r w:rsidRPr="00434DBD">
        <w:rPr>
          <w:rStyle w:val="Strong"/>
          <w:sz w:val="28"/>
          <w:szCs w:val="28"/>
        </w:rPr>
        <w:t>JUnit</w:t>
      </w:r>
      <w:r w:rsidRPr="00434DBD">
        <w:rPr>
          <w:sz w:val="28"/>
          <w:szCs w:val="28"/>
        </w:rPr>
        <w:t xml:space="preserve">, </w:t>
      </w:r>
      <w:r w:rsidRPr="00434DBD">
        <w:rPr>
          <w:rStyle w:val="Strong"/>
          <w:sz w:val="28"/>
          <w:szCs w:val="28"/>
        </w:rPr>
        <w:t>Selenium</w:t>
      </w:r>
      <w:r w:rsidRPr="00434DBD">
        <w:rPr>
          <w:sz w:val="28"/>
          <w:szCs w:val="28"/>
        </w:rPr>
        <w:t xml:space="preserve">, and </w:t>
      </w:r>
      <w:r w:rsidRPr="00434DBD">
        <w:rPr>
          <w:rStyle w:val="Strong"/>
          <w:sz w:val="28"/>
          <w:szCs w:val="28"/>
        </w:rPr>
        <w:t>TestNG</w:t>
      </w:r>
      <w:r w:rsidRPr="00434DBD">
        <w:rPr>
          <w:sz w:val="28"/>
          <w:szCs w:val="28"/>
        </w:rPr>
        <w:t xml:space="preserve"> have made automation more accessible. These tools support the creation of repeatable test scripts and execution of test suites. However, they often require considerable setup and may lack a centralized interface for managing custom test cases and viewing detailed feedback, especially for learners or developers working on problem-solving tasks rather than large applications.</w:t>
      </w:r>
    </w:p>
    <w:p w14:paraId="64460A1F" w14:textId="77777777" w:rsidR="00434DBD" w:rsidRPr="00434DBD" w:rsidRDefault="00434DBD" w:rsidP="00E0019F">
      <w:pPr>
        <w:pStyle w:val="NormalWeb"/>
        <w:widowControl/>
        <w:spacing w:before="190"/>
        <w:ind w:left="164" w:right="879"/>
        <w:jc w:val="both"/>
        <w:rPr>
          <w:sz w:val="28"/>
          <w:szCs w:val="28"/>
        </w:rPr>
      </w:pPr>
    </w:p>
    <w:p w14:paraId="24B210DB" w14:textId="77777777" w:rsidR="003F3127" w:rsidRPr="00434DBD" w:rsidRDefault="00E0019F" w:rsidP="00E0019F">
      <w:pPr>
        <w:pStyle w:val="Heading3"/>
        <w:spacing w:before="190" w:beforeAutospacing="0" w:afterAutospacing="0"/>
        <w:ind w:left="164" w:right="879"/>
        <w:jc w:val="both"/>
        <w:rPr>
          <w:rFonts w:ascii="Times New Roman" w:hAnsi="Times New Roman" w:hint="default"/>
          <w:sz w:val="36"/>
          <w:szCs w:val="36"/>
        </w:rPr>
      </w:pPr>
      <w:r w:rsidRPr="00434DBD">
        <w:rPr>
          <w:rFonts w:ascii="Times New Roman" w:hAnsi="Times New Roman" w:hint="default"/>
          <w:sz w:val="36"/>
          <w:szCs w:val="36"/>
        </w:rPr>
        <w:t>3.3 Test Case Management Systems</w:t>
      </w:r>
    </w:p>
    <w:p w14:paraId="5E3D5841" w14:textId="77777777" w:rsidR="003F3127" w:rsidRPr="00434DBD" w:rsidRDefault="00E0019F" w:rsidP="00E0019F">
      <w:pPr>
        <w:pStyle w:val="NormalWeb"/>
        <w:widowControl/>
        <w:spacing w:before="190"/>
        <w:ind w:left="164" w:right="879"/>
        <w:jc w:val="both"/>
        <w:rPr>
          <w:sz w:val="28"/>
          <w:szCs w:val="28"/>
        </w:rPr>
      </w:pPr>
      <w:r w:rsidRPr="00434DBD">
        <w:rPr>
          <w:sz w:val="28"/>
          <w:szCs w:val="28"/>
        </w:rPr>
        <w:t xml:space="preserve">Platforms like </w:t>
      </w:r>
      <w:r w:rsidRPr="00434DBD">
        <w:rPr>
          <w:rStyle w:val="Strong"/>
          <w:sz w:val="28"/>
          <w:szCs w:val="28"/>
        </w:rPr>
        <w:t>TestRail</w:t>
      </w:r>
      <w:r w:rsidRPr="00434DBD">
        <w:rPr>
          <w:sz w:val="28"/>
          <w:szCs w:val="28"/>
        </w:rPr>
        <w:t xml:space="preserve">, </w:t>
      </w:r>
      <w:r w:rsidRPr="00434DBD">
        <w:rPr>
          <w:rStyle w:val="Strong"/>
          <w:sz w:val="28"/>
          <w:szCs w:val="28"/>
        </w:rPr>
        <w:t>Zephyr</w:t>
      </w:r>
      <w:r w:rsidRPr="00434DBD">
        <w:rPr>
          <w:sz w:val="28"/>
          <w:szCs w:val="28"/>
        </w:rPr>
        <w:t xml:space="preserve">, and </w:t>
      </w:r>
      <w:r w:rsidRPr="00434DBD">
        <w:rPr>
          <w:rStyle w:val="Strong"/>
          <w:sz w:val="28"/>
          <w:szCs w:val="28"/>
        </w:rPr>
        <w:t>qTest</w:t>
      </w:r>
      <w:r w:rsidRPr="00434DBD">
        <w:rPr>
          <w:sz w:val="28"/>
          <w:szCs w:val="28"/>
        </w:rPr>
        <w:t xml:space="preserve"> offer extensive test management features, including test planning, case organization, execution tracking, and reporting. While powerful, these systems are primarily enterprise-focused, with complex interfaces and limited support for small-scale educational or coding-focused environments.</w:t>
      </w:r>
    </w:p>
    <w:p w14:paraId="726FA661" w14:textId="77777777" w:rsidR="003F3127" w:rsidRDefault="003F3127">
      <w:pPr>
        <w:pStyle w:val="BodyText"/>
        <w:spacing w:line="259" w:lineRule="auto"/>
        <w:jc w:val="both"/>
        <w:sectPr w:rsidR="003F3127">
          <w:pgSz w:w="11910" w:h="16840"/>
          <w:pgMar w:top="1360" w:right="566" w:bottom="1200" w:left="1275" w:header="0" w:footer="200" w:gutter="0"/>
          <w:pgBorders w:offsetFrom="page">
            <w:top w:val="single" w:sz="24" w:space="23" w:color="000000"/>
            <w:left w:val="single" w:sz="24" w:space="24" w:color="000000"/>
            <w:bottom w:val="single" w:sz="24" w:space="23" w:color="000000"/>
            <w:right w:val="single" w:sz="24" w:space="24" w:color="000000"/>
          </w:pgBorders>
          <w:cols w:space="720"/>
        </w:sectPr>
      </w:pPr>
    </w:p>
    <w:p w14:paraId="404EBF3D" w14:textId="77777777" w:rsidR="003F3127" w:rsidRPr="00434DBD" w:rsidRDefault="00E0019F" w:rsidP="00E0019F">
      <w:pPr>
        <w:pStyle w:val="ListParagraph"/>
        <w:numPr>
          <w:ilvl w:val="0"/>
          <w:numId w:val="3"/>
        </w:numPr>
        <w:tabs>
          <w:tab w:val="left" w:pos="402"/>
        </w:tabs>
        <w:spacing w:before="190"/>
        <w:ind w:left="164" w:right="879" w:hanging="238"/>
        <w:jc w:val="both"/>
        <w:rPr>
          <w:b/>
          <w:sz w:val="36"/>
          <w:szCs w:val="36"/>
        </w:rPr>
      </w:pPr>
      <w:r w:rsidRPr="00434DBD">
        <w:rPr>
          <w:b/>
          <w:sz w:val="36"/>
          <w:szCs w:val="36"/>
        </w:rPr>
        <w:lastRenderedPageBreak/>
        <w:t>Analysis</w:t>
      </w:r>
      <w:r w:rsidRPr="00434DBD">
        <w:rPr>
          <w:b/>
          <w:spacing w:val="-4"/>
          <w:sz w:val="36"/>
          <w:szCs w:val="36"/>
        </w:rPr>
        <w:t xml:space="preserve"> </w:t>
      </w:r>
      <w:r w:rsidRPr="00434DBD">
        <w:rPr>
          <w:b/>
          <w:sz w:val="36"/>
          <w:szCs w:val="36"/>
        </w:rPr>
        <w:t>and</w:t>
      </w:r>
      <w:r w:rsidRPr="00434DBD">
        <w:rPr>
          <w:b/>
          <w:spacing w:val="-3"/>
          <w:sz w:val="36"/>
          <w:szCs w:val="36"/>
        </w:rPr>
        <w:t xml:space="preserve"> </w:t>
      </w:r>
      <w:r w:rsidRPr="00434DBD">
        <w:rPr>
          <w:b/>
          <w:spacing w:val="-2"/>
          <w:sz w:val="36"/>
          <w:szCs w:val="36"/>
        </w:rPr>
        <w:t>Design:</w:t>
      </w:r>
    </w:p>
    <w:p w14:paraId="280B657F" w14:textId="6726CB0B" w:rsidR="003F3127" w:rsidRDefault="00712620" w:rsidP="00E0019F">
      <w:pPr>
        <w:pStyle w:val="Heading3"/>
        <w:spacing w:before="190" w:beforeAutospacing="0" w:afterAutospacing="0"/>
        <w:ind w:left="164" w:right="879"/>
        <w:jc w:val="both"/>
        <w:rPr>
          <w:rFonts w:ascii="Times New Roman" w:hAnsi="Times New Roman" w:hint="default"/>
          <w:sz w:val="28"/>
          <w:szCs w:val="28"/>
        </w:rPr>
      </w:pPr>
      <w:r>
        <w:rPr>
          <w:rStyle w:val="Strong"/>
          <w:rFonts w:ascii="Times New Roman" w:hAnsi="Times New Roman" w:hint="default"/>
          <w:b/>
          <w:bCs/>
          <w:sz w:val="28"/>
          <w:szCs w:val="28"/>
        </w:rPr>
        <w:t xml:space="preserve">4.1 </w:t>
      </w:r>
      <w:r w:rsidR="00E0019F">
        <w:rPr>
          <w:rStyle w:val="Strong"/>
          <w:rFonts w:ascii="Times New Roman" w:hAnsi="Times New Roman" w:hint="default"/>
          <w:b/>
          <w:bCs/>
          <w:sz w:val="28"/>
          <w:szCs w:val="28"/>
        </w:rPr>
        <w:t>Problem Analysis</w:t>
      </w:r>
    </w:p>
    <w:p w14:paraId="584186E9" w14:textId="0A0670C0" w:rsidR="003F3127" w:rsidRPr="00434DBD" w:rsidRDefault="00E0019F" w:rsidP="00E0019F">
      <w:pPr>
        <w:pStyle w:val="NormalWeb"/>
        <w:widowControl/>
        <w:spacing w:before="190"/>
        <w:ind w:left="164" w:right="879"/>
        <w:jc w:val="both"/>
        <w:rPr>
          <w:sz w:val="28"/>
          <w:szCs w:val="28"/>
        </w:rPr>
      </w:pPr>
      <w:r w:rsidRPr="00434DBD">
        <w:rPr>
          <w:sz w:val="28"/>
          <w:szCs w:val="28"/>
        </w:rPr>
        <w:t>Software testing is often under-emphas</w:t>
      </w:r>
      <w:r w:rsidR="003E3023">
        <w:rPr>
          <w:sz w:val="28"/>
          <w:szCs w:val="28"/>
        </w:rPr>
        <w:t>ized in early-stage development</w:t>
      </w:r>
      <w:r w:rsidRPr="00434DBD">
        <w:rPr>
          <w:sz w:val="28"/>
          <w:szCs w:val="28"/>
        </w:rPr>
        <w:t>. Manual testing processes can be repetitive, lack structure, and result in overlooked edge cases. Moreover, existing platforms provide limited flexibility in customizing test cases or lack real-time feedback features, which are essential for learning and agile development.</w:t>
      </w:r>
    </w:p>
    <w:p w14:paraId="64E18750" w14:textId="77777777" w:rsidR="003F3127" w:rsidRDefault="00E0019F" w:rsidP="00E0019F">
      <w:pPr>
        <w:pStyle w:val="Heading3"/>
        <w:spacing w:before="190" w:beforeAutospacing="0" w:afterAutospacing="0"/>
        <w:ind w:left="164" w:right="879"/>
        <w:jc w:val="both"/>
        <w:rPr>
          <w:rFonts w:ascii="Times New Roman" w:hAnsi="Times New Roman" w:hint="default"/>
          <w:sz w:val="28"/>
          <w:szCs w:val="28"/>
        </w:rPr>
      </w:pPr>
      <w:r>
        <w:rPr>
          <w:rStyle w:val="Strong"/>
          <w:rFonts w:ascii="Times New Roman" w:hAnsi="Times New Roman" w:hint="default"/>
          <w:b/>
          <w:bCs/>
          <w:sz w:val="28"/>
          <w:szCs w:val="28"/>
        </w:rPr>
        <w:t>4.2 Proposed Solution</w:t>
      </w:r>
    </w:p>
    <w:p w14:paraId="3B10ECC4" w14:textId="77777777" w:rsidR="003F3127" w:rsidRPr="00434DBD" w:rsidRDefault="00E0019F" w:rsidP="00E0019F">
      <w:pPr>
        <w:pStyle w:val="NormalWeb"/>
        <w:widowControl/>
        <w:spacing w:before="190"/>
        <w:ind w:left="164" w:right="879"/>
        <w:jc w:val="both"/>
        <w:rPr>
          <w:sz w:val="28"/>
          <w:szCs w:val="28"/>
        </w:rPr>
      </w:pPr>
      <w:r w:rsidRPr="00434DBD">
        <w:rPr>
          <w:sz w:val="28"/>
          <w:szCs w:val="28"/>
        </w:rPr>
        <w:t>Our system addresses these issues by offering:</w:t>
      </w:r>
    </w:p>
    <w:p w14:paraId="1357F9D7" w14:textId="77777777" w:rsidR="003F3127" w:rsidRPr="00434DBD" w:rsidRDefault="00E0019F" w:rsidP="00E0019F">
      <w:pPr>
        <w:pStyle w:val="NormalWeb"/>
        <w:widowControl/>
        <w:spacing w:before="190"/>
        <w:ind w:left="164" w:right="879"/>
        <w:jc w:val="both"/>
        <w:rPr>
          <w:sz w:val="28"/>
          <w:szCs w:val="28"/>
        </w:rPr>
      </w:pPr>
      <w:r w:rsidRPr="00434DBD">
        <w:rPr>
          <w:sz w:val="28"/>
          <w:szCs w:val="28"/>
        </w:rPr>
        <w:t xml:space="preserve">A built-in </w:t>
      </w:r>
      <w:r w:rsidRPr="00434DBD">
        <w:rPr>
          <w:rStyle w:val="Strong"/>
          <w:sz w:val="28"/>
          <w:szCs w:val="28"/>
        </w:rPr>
        <w:t>code editor</w:t>
      </w:r>
      <w:r w:rsidRPr="00434DBD">
        <w:rPr>
          <w:sz w:val="28"/>
          <w:szCs w:val="28"/>
        </w:rPr>
        <w:t xml:space="preserve"> for implementing problem solutions.</w:t>
      </w:r>
    </w:p>
    <w:p w14:paraId="31187064" w14:textId="77777777" w:rsidR="003F3127" w:rsidRPr="00434DBD" w:rsidRDefault="00E0019F" w:rsidP="00E0019F">
      <w:pPr>
        <w:pStyle w:val="NormalWeb"/>
        <w:widowControl/>
        <w:spacing w:before="190"/>
        <w:ind w:left="164" w:right="879"/>
        <w:jc w:val="both"/>
        <w:rPr>
          <w:sz w:val="28"/>
          <w:szCs w:val="28"/>
        </w:rPr>
      </w:pPr>
      <w:r w:rsidRPr="00434DBD">
        <w:rPr>
          <w:sz w:val="28"/>
          <w:szCs w:val="28"/>
        </w:rPr>
        <w:t xml:space="preserve">A </w:t>
      </w:r>
      <w:r w:rsidRPr="00434DBD">
        <w:rPr>
          <w:rStyle w:val="Strong"/>
          <w:sz w:val="28"/>
          <w:szCs w:val="28"/>
        </w:rPr>
        <w:t>test case interface</w:t>
      </w:r>
      <w:r w:rsidRPr="00434DBD">
        <w:rPr>
          <w:sz w:val="28"/>
          <w:szCs w:val="28"/>
        </w:rPr>
        <w:t xml:space="preserve"> for manually adding, modifying, or deleting test cases.</w:t>
      </w:r>
    </w:p>
    <w:p w14:paraId="119C8A84" w14:textId="77777777" w:rsidR="003F3127" w:rsidRPr="00434DBD" w:rsidRDefault="00E0019F" w:rsidP="00E0019F">
      <w:pPr>
        <w:pStyle w:val="NormalWeb"/>
        <w:widowControl/>
        <w:spacing w:before="190"/>
        <w:ind w:left="164" w:right="879"/>
        <w:jc w:val="both"/>
        <w:rPr>
          <w:sz w:val="28"/>
          <w:szCs w:val="28"/>
        </w:rPr>
      </w:pPr>
      <w:r w:rsidRPr="00434DBD">
        <w:rPr>
          <w:sz w:val="28"/>
          <w:szCs w:val="28"/>
        </w:rPr>
        <w:t xml:space="preserve">An </w:t>
      </w:r>
      <w:r w:rsidRPr="00434DBD">
        <w:rPr>
          <w:rStyle w:val="Strong"/>
          <w:sz w:val="28"/>
          <w:szCs w:val="28"/>
        </w:rPr>
        <w:t>execution engine</w:t>
      </w:r>
      <w:r w:rsidRPr="00434DBD">
        <w:rPr>
          <w:sz w:val="28"/>
          <w:szCs w:val="28"/>
        </w:rPr>
        <w:t xml:space="preserve"> that runs user code against the defined test cases.</w:t>
      </w:r>
    </w:p>
    <w:p w14:paraId="61F9ABA2" w14:textId="77777777" w:rsidR="003E3023" w:rsidRDefault="00E0019F" w:rsidP="003E3023">
      <w:pPr>
        <w:pStyle w:val="NormalWeb"/>
        <w:widowControl/>
        <w:spacing w:before="190"/>
        <w:ind w:left="164" w:right="879"/>
        <w:jc w:val="both"/>
        <w:rPr>
          <w:sz w:val="28"/>
          <w:szCs w:val="28"/>
        </w:rPr>
      </w:pPr>
      <w:r w:rsidRPr="00434DBD">
        <w:rPr>
          <w:rStyle w:val="Strong"/>
          <w:sz w:val="28"/>
          <w:szCs w:val="28"/>
        </w:rPr>
        <w:t>Real-time visual feedback</w:t>
      </w:r>
      <w:r w:rsidRPr="00434DBD">
        <w:rPr>
          <w:sz w:val="28"/>
          <w:szCs w:val="28"/>
        </w:rPr>
        <w:t xml:space="preserve"> showing the status (Passed/Failed/Pending) of each test.</w:t>
      </w:r>
    </w:p>
    <w:p w14:paraId="4FC89E33" w14:textId="7EF040FA" w:rsidR="003F3127" w:rsidRPr="003E3023" w:rsidRDefault="00E0019F" w:rsidP="003E3023">
      <w:pPr>
        <w:pStyle w:val="NormalWeb"/>
        <w:widowControl/>
        <w:spacing w:before="190"/>
        <w:ind w:left="164" w:right="879"/>
        <w:jc w:val="both"/>
        <w:rPr>
          <w:sz w:val="28"/>
          <w:szCs w:val="28"/>
        </w:rPr>
      </w:pPr>
      <w:r w:rsidRPr="00434DBD">
        <w:rPr>
          <w:rStyle w:val="Strong"/>
          <w:sz w:val="32"/>
          <w:szCs w:val="32"/>
        </w:rPr>
        <w:t>4.3 System Architecture</w:t>
      </w:r>
    </w:p>
    <w:p w14:paraId="5E69F034" w14:textId="77777777" w:rsidR="003F3127" w:rsidRDefault="00E0019F" w:rsidP="00E0019F">
      <w:pPr>
        <w:pStyle w:val="NormalWeb"/>
        <w:widowControl/>
        <w:spacing w:before="190"/>
        <w:ind w:left="164" w:right="879"/>
        <w:jc w:val="both"/>
      </w:pPr>
      <w:r>
        <w:rPr>
          <w:rStyle w:val="Strong"/>
          <w:sz w:val="28"/>
          <w:szCs w:val="28"/>
        </w:rPr>
        <w:t>Key Components:</w:t>
      </w:r>
    </w:p>
    <w:p w14:paraId="2130E764" w14:textId="77777777" w:rsidR="003F3127" w:rsidRDefault="00E0019F" w:rsidP="00E0019F">
      <w:pPr>
        <w:pStyle w:val="NormalWeb"/>
        <w:widowControl/>
        <w:spacing w:before="190"/>
        <w:ind w:left="164" w:right="879"/>
        <w:jc w:val="both"/>
      </w:pPr>
      <w:r>
        <w:rPr>
          <w:rStyle w:val="Strong"/>
          <w:lang w:val="en-GB"/>
        </w:rPr>
        <w:t>1.</w:t>
      </w:r>
      <w:r>
        <w:rPr>
          <w:rStyle w:val="Strong"/>
        </w:rPr>
        <w:t>Frontend Interface</w:t>
      </w:r>
      <w:r>
        <w:t>:</w:t>
      </w:r>
    </w:p>
    <w:p w14:paraId="6C299B67" w14:textId="77777777" w:rsidR="003F3127" w:rsidRDefault="00E0019F" w:rsidP="00E0019F">
      <w:pPr>
        <w:pStyle w:val="NormalWeb"/>
        <w:widowControl/>
        <w:numPr>
          <w:ilvl w:val="0"/>
          <w:numId w:val="4"/>
        </w:numPr>
        <w:spacing w:before="190"/>
        <w:ind w:left="164" w:right="879"/>
        <w:jc w:val="both"/>
      </w:pPr>
      <w:r>
        <w:t>Code Editor</w:t>
      </w:r>
    </w:p>
    <w:p w14:paraId="133BA17A" w14:textId="77777777" w:rsidR="003F3127" w:rsidRDefault="00E0019F" w:rsidP="00E0019F">
      <w:pPr>
        <w:pStyle w:val="NormalWeb"/>
        <w:widowControl/>
        <w:numPr>
          <w:ilvl w:val="0"/>
          <w:numId w:val="4"/>
        </w:numPr>
        <w:spacing w:before="190"/>
        <w:ind w:left="164" w:right="879"/>
        <w:jc w:val="both"/>
      </w:pPr>
      <w:r>
        <w:t>Test Case Manager</w:t>
      </w:r>
    </w:p>
    <w:p w14:paraId="71AE7DE3" w14:textId="77777777" w:rsidR="003F3127" w:rsidRDefault="00E0019F" w:rsidP="00E0019F">
      <w:pPr>
        <w:pStyle w:val="NormalWeb"/>
        <w:widowControl/>
        <w:numPr>
          <w:ilvl w:val="0"/>
          <w:numId w:val="4"/>
        </w:numPr>
        <w:spacing w:before="190"/>
        <w:ind w:left="164" w:right="879"/>
        <w:jc w:val="both"/>
      </w:pPr>
      <w:r>
        <w:t>Results Display Panel</w:t>
      </w:r>
    </w:p>
    <w:p w14:paraId="4E2072FD" w14:textId="77777777" w:rsidR="003F3127" w:rsidRDefault="00E0019F" w:rsidP="00E0019F">
      <w:pPr>
        <w:pStyle w:val="NormalWeb"/>
        <w:widowControl/>
        <w:spacing w:before="190"/>
        <w:ind w:left="164" w:right="879"/>
        <w:jc w:val="both"/>
      </w:pPr>
      <w:r>
        <w:rPr>
          <w:rStyle w:val="Strong"/>
          <w:lang w:val="en-GB"/>
        </w:rPr>
        <w:t>2.</w:t>
      </w:r>
      <w:r>
        <w:rPr>
          <w:rStyle w:val="Strong"/>
        </w:rPr>
        <w:t>Backend Engine</w:t>
      </w:r>
      <w:r>
        <w:t>:</w:t>
      </w:r>
    </w:p>
    <w:p w14:paraId="4DE821C3" w14:textId="77777777" w:rsidR="003F3127" w:rsidRDefault="00E0019F" w:rsidP="00E0019F">
      <w:pPr>
        <w:pStyle w:val="NormalWeb"/>
        <w:widowControl/>
        <w:numPr>
          <w:ilvl w:val="0"/>
          <w:numId w:val="4"/>
        </w:numPr>
        <w:tabs>
          <w:tab w:val="clear" w:pos="420"/>
        </w:tabs>
        <w:spacing w:before="190"/>
        <w:ind w:left="164" w:right="879"/>
        <w:jc w:val="both"/>
      </w:pPr>
      <w:r>
        <w:t>Code Execution Module</w:t>
      </w:r>
    </w:p>
    <w:p w14:paraId="5D64051D" w14:textId="77777777" w:rsidR="003F3127" w:rsidRDefault="00E0019F" w:rsidP="00E0019F">
      <w:pPr>
        <w:pStyle w:val="NormalWeb"/>
        <w:widowControl/>
        <w:numPr>
          <w:ilvl w:val="0"/>
          <w:numId w:val="4"/>
        </w:numPr>
        <w:tabs>
          <w:tab w:val="clear" w:pos="420"/>
        </w:tabs>
        <w:spacing w:before="190"/>
        <w:ind w:left="164" w:right="879"/>
        <w:jc w:val="both"/>
      </w:pPr>
      <w:r>
        <w:t>Test Case Validato</w:t>
      </w:r>
      <w:r>
        <w:rPr>
          <w:lang w:val="en-GB"/>
        </w:rPr>
        <w:t>r</w:t>
      </w:r>
    </w:p>
    <w:p w14:paraId="61250A1E" w14:textId="77777777" w:rsidR="003F3127" w:rsidRDefault="00E0019F" w:rsidP="00E0019F">
      <w:pPr>
        <w:pStyle w:val="NormalWeb"/>
        <w:widowControl/>
        <w:numPr>
          <w:ilvl w:val="0"/>
          <w:numId w:val="4"/>
        </w:numPr>
        <w:tabs>
          <w:tab w:val="clear" w:pos="420"/>
        </w:tabs>
        <w:spacing w:before="190"/>
        <w:ind w:left="164" w:right="879"/>
        <w:jc w:val="both"/>
      </w:pPr>
      <w:r>
        <w:t>Metrics Calculator</w:t>
      </w:r>
    </w:p>
    <w:p w14:paraId="44736748" w14:textId="77777777" w:rsidR="003F3127" w:rsidRDefault="00E0019F" w:rsidP="00E0019F">
      <w:pPr>
        <w:pStyle w:val="NormalWeb"/>
        <w:widowControl/>
        <w:spacing w:before="190"/>
        <w:ind w:left="164" w:right="879"/>
        <w:jc w:val="both"/>
        <w:rPr>
          <w:b/>
          <w:bCs/>
          <w:sz w:val="28"/>
          <w:szCs w:val="28"/>
          <w:lang w:val="en-GB"/>
        </w:rPr>
      </w:pPr>
      <w:r>
        <w:rPr>
          <w:b/>
          <w:bCs/>
          <w:sz w:val="28"/>
          <w:szCs w:val="28"/>
          <w:lang w:val="en-GB"/>
        </w:rPr>
        <w:t>4.4 Use Case Diagram</w:t>
      </w:r>
    </w:p>
    <w:p w14:paraId="1A4E1A76" w14:textId="77777777" w:rsidR="003F3127" w:rsidRDefault="00E0019F" w:rsidP="00E0019F">
      <w:pPr>
        <w:pStyle w:val="NormalWeb"/>
        <w:widowControl/>
        <w:spacing w:before="190"/>
        <w:ind w:left="164" w:right="879"/>
        <w:jc w:val="both"/>
        <w:rPr>
          <w:b/>
          <w:bCs/>
          <w:sz w:val="28"/>
          <w:szCs w:val="28"/>
          <w:lang w:val="en-GB"/>
        </w:rPr>
      </w:pPr>
      <w:r>
        <w:rPr>
          <w:b/>
          <w:bCs/>
          <w:sz w:val="28"/>
          <w:szCs w:val="28"/>
          <w:lang w:val="en-GB"/>
        </w:rPr>
        <w:t>Use Cases:</w:t>
      </w:r>
    </w:p>
    <w:p w14:paraId="4159EA86" w14:textId="77777777" w:rsidR="003F3127" w:rsidRDefault="00E0019F" w:rsidP="00E0019F">
      <w:pPr>
        <w:pStyle w:val="NormalWeb"/>
        <w:widowControl/>
        <w:spacing w:before="190"/>
        <w:ind w:left="164" w:right="879"/>
        <w:jc w:val="both"/>
      </w:pPr>
      <w:r>
        <w:rPr>
          <w:rFonts w:ascii="Symbol" w:eastAsia="Symbol" w:hAnsi="Symbol" w:cs="Symbol"/>
        </w:rPr>
        <w:t></w:t>
      </w:r>
      <w:r>
        <w:rPr>
          <w:rFonts w:ascii="SimSun" w:eastAsia="SimSun" w:hAnsi="SimSun" w:cs="SimSun" w:hint="eastAsia"/>
        </w:rPr>
        <w:t xml:space="preserve">  </w:t>
      </w:r>
      <w:r>
        <w:t>Create/Edit/Delete Test Cases</w:t>
      </w:r>
    </w:p>
    <w:p w14:paraId="3186DF5D" w14:textId="77777777" w:rsidR="003F3127" w:rsidRDefault="00E0019F" w:rsidP="00E0019F">
      <w:pPr>
        <w:pStyle w:val="NormalWeb"/>
        <w:widowControl/>
        <w:spacing w:before="190"/>
        <w:ind w:left="164" w:right="879"/>
        <w:jc w:val="both"/>
      </w:pPr>
      <w:r>
        <w:rPr>
          <w:rFonts w:ascii="Symbol" w:eastAsia="Symbol" w:hAnsi="Symbol" w:cs="Symbol"/>
        </w:rPr>
        <w:t></w:t>
      </w:r>
      <w:r>
        <w:rPr>
          <w:rFonts w:ascii="SimSun" w:eastAsia="SimSun" w:hAnsi="SimSun" w:cs="SimSun" w:hint="eastAsia"/>
        </w:rPr>
        <w:t xml:space="preserve"> </w:t>
      </w:r>
      <w:r>
        <w:t>Implement Solution Code</w:t>
      </w:r>
    </w:p>
    <w:p w14:paraId="1E33AD9B" w14:textId="77777777" w:rsidR="003F3127" w:rsidRDefault="00E0019F" w:rsidP="00E0019F">
      <w:pPr>
        <w:pStyle w:val="NormalWeb"/>
        <w:widowControl/>
        <w:spacing w:before="190"/>
        <w:ind w:left="164" w:right="879"/>
        <w:jc w:val="both"/>
      </w:pPr>
      <w:r>
        <w:rPr>
          <w:rFonts w:ascii="Symbol" w:eastAsia="Symbol" w:hAnsi="Symbol" w:cs="Symbol"/>
        </w:rPr>
        <w:t></w:t>
      </w:r>
      <w:r>
        <w:rPr>
          <w:rFonts w:ascii="Symbol" w:eastAsia="Symbol" w:hAnsi="Symbol" w:cs="Symbol"/>
          <w:lang w:val="en-GB"/>
        </w:rPr>
        <w:t></w:t>
      </w:r>
      <w:r>
        <w:rPr>
          <w:rFonts w:ascii="Symbol" w:eastAsia="Symbol" w:hAnsi="Symbol" w:cs="Symbol"/>
          <w:lang w:val="en-GB"/>
        </w:rPr>
        <w:t></w:t>
      </w:r>
      <w:r>
        <w:t>Run Test Cases</w:t>
      </w:r>
    </w:p>
    <w:p w14:paraId="401317C4" w14:textId="51401258" w:rsidR="003F3127" w:rsidRPr="003E3023" w:rsidRDefault="00E0019F" w:rsidP="003E3023">
      <w:pPr>
        <w:pStyle w:val="NormalWeb"/>
        <w:widowControl/>
        <w:spacing w:before="190"/>
        <w:ind w:left="164" w:right="879"/>
        <w:jc w:val="both"/>
      </w:pPr>
      <w:r>
        <w:rPr>
          <w:rFonts w:ascii="Symbol" w:eastAsia="Symbol" w:hAnsi="Symbol" w:cs="Symbol"/>
        </w:rPr>
        <w:t></w:t>
      </w:r>
      <w:r>
        <w:rPr>
          <w:rFonts w:ascii="SimSun" w:eastAsia="SimSun" w:hAnsi="SimSun" w:cs="SimSun" w:hint="eastAsia"/>
        </w:rPr>
        <w:t xml:space="preserve"> </w:t>
      </w:r>
      <w:r w:rsidR="003E3023">
        <w:t>View Execution Result</w:t>
      </w:r>
    </w:p>
    <w:p w14:paraId="3EACB4B2" w14:textId="77777777" w:rsidR="003F3127" w:rsidRDefault="003F3127">
      <w:pPr>
        <w:pStyle w:val="BodyText"/>
        <w:spacing w:before="69"/>
        <w:rPr>
          <w:sz w:val="32"/>
        </w:rPr>
      </w:pPr>
    </w:p>
    <w:p w14:paraId="029CDBBF" w14:textId="77777777" w:rsidR="003F3127" w:rsidRDefault="00E0019F" w:rsidP="00E0019F">
      <w:pPr>
        <w:pStyle w:val="ListParagraph"/>
        <w:numPr>
          <w:ilvl w:val="0"/>
          <w:numId w:val="3"/>
        </w:numPr>
        <w:tabs>
          <w:tab w:val="left" w:pos="402"/>
        </w:tabs>
        <w:spacing w:before="190"/>
        <w:ind w:left="164" w:right="879" w:hanging="238"/>
        <w:rPr>
          <w:b/>
          <w:sz w:val="32"/>
        </w:rPr>
      </w:pPr>
      <w:r>
        <w:rPr>
          <w:b/>
          <w:spacing w:val="-2"/>
          <w:sz w:val="32"/>
        </w:rPr>
        <w:t>Implementation</w:t>
      </w:r>
    </w:p>
    <w:p w14:paraId="56A6E203" w14:textId="77777777" w:rsidR="003F3127" w:rsidRDefault="00E0019F" w:rsidP="00E0019F">
      <w:pPr>
        <w:pStyle w:val="NormalWeb"/>
        <w:widowControl/>
        <w:spacing w:before="190"/>
        <w:ind w:left="164" w:right="879"/>
      </w:pPr>
      <w:r>
        <w:t xml:space="preserve">The implementation phase focuses on transforming the system design into a fully functional application. It involves developing key modules, integrating them seamlessly, and ensuring the system performs as expected. Below is a detailed explanation of how the </w:t>
      </w:r>
      <w:r>
        <w:rPr>
          <w:rStyle w:val="Strong"/>
        </w:rPr>
        <w:t>Test Case Management System</w:t>
      </w:r>
      <w:r>
        <w:t xml:space="preserve"> was implemented.</w:t>
      </w:r>
    </w:p>
    <w:p w14:paraId="5B396CB3" w14:textId="77777777" w:rsidR="003F3127" w:rsidRDefault="00E0019F" w:rsidP="00E0019F">
      <w:pPr>
        <w:pStyle w:val="Heading3"/>
        <w:spacing w:before="190" w:beforeAutospacing="0" w:afterAutospacing="0"/>
        <w:ind w:left="164" w:right="879"/>
        <w:rPr>
          <w:rFonts w:ascii="Times New Roman" w:hAnsi="Times New Roman" w:hint="default"/>
          <w:sz w:val="24"/>
          <w:szCs w:val="24"/>
        </w:rPr>
      </w:pPr>
      <w:r>
        <w:rPr>
          <w:rStyle w:val="Strong"/>
          <w:rFonts w:ascii="Times New Roman" w:hAnsi="Times New Roman" w:hint="default"/>
          <w:b/>
          <w:bCs/>
          <w:sz w:val="24"/>
          <w:szCs w:val="24"/>
        </w:rPr>
        <w:t>5.1 Technology Stack</w:t>
      </w:r>
    </w:p>
    <w:p w14:paraId="450BF72D" w14:textId="1C599D7F" w:rsidR="003F3127" w:rsidRDefault="00E0019F" w:rsidP="00E0019F">
      <w:pPr>
        <w:pStyle w:val="NormalWeb"/>
        <w:widowControl/>
        <w:numPr>
          <w:ilvl w:val="0"/>
          <w:numId w:val="5"/>
        </w:numPr>
        <w:spacing w:before="190"/>
        <w:ind w:left="164" w:right="879"/>
      </w:pPr>
      <w:r>
        <w:t xml:space="preserve">Frontend: HTML, CSS, </w:t>
      </w:r>
      <w:proofErr w:type="spellStart"/>
      <w:proofErr w:type="gramStart"/>
      <w:r w:rsidR="00712620">
        <w:t>JavaScript,React</w:t>
      </w:r>
      <w:proofErr w:type="spellEnd"/>
      <w:proofErr w:type="gramEnd"/>
    </w:p>
    <w:p w14:paraId="7716659E" w14:textId="77777777" w:rsidR="003F3127" w:rsidRDefault="00E0019F" w:rsidP="00E0019F">
      <w:pPr>
        <w:pStyle w:val="NormalWeb"/>
        <w:widowControl/>
        <w:numPr>
          <w:ilvl w:val="0"/>
          <w:numId w:val="5"/>
        </w:numPr>
        <w:spacing w:before="190"/>
        <w:ind w:left="164" w:right="879"/>
      </w:pPr>
      <w:r>
        <w:t>Backend: Node.js or equivalent server-side environment</w:t>
      </w:r>
    </w:p>
    <w:p w14:paraId="31454A4C" w14:textId="77777777" w:rsidR="003F3127" w:rsidRDefault="00E0019F" w:rsidP="00E0019F">
      <w:pPr>
        <w:pStyle w:val="NormalWeb"/>
        <w:widowControl/>
        <w:numPr>
          <w:ilvl w:val="0"/>
          <w:numId w:val="5"/>
        </w:numPr>
        <w:spacing w:before="190"/>
        <w:ind w:left="164" w:right="879"/>
      </w:pPr>
      <w:r>
        <w:t>Database: JSON files or a lightweight NoSQL database for test case storage</w:t>
      </w:r>
    </w:p>
    <w:p w14:paraId="4A400EAA" w14:textId="77777777" w:rsidR="003F3127" w:rsidRDefault="00E0019F" w:rsidP="00E0019F">
      <w:pPr>
        <w:pStyle w:val="NormalWeb"/>
        <w:widowControl/>
        <w:numPr>
          <w:ilvl w:val="0"/>
          <w:numId w:val="5"/>
        </w:numPr>
        <w:spacing w:before="190"/>
        <w:ind w:left="164" w:right="879"/>
      </w:pPr>
      <w:r>
        <w:t>Code Execution: In-browser JavaScript execution or a secure backend interpreter</w:t>
      </w:r>
    </w:p>
    <w:p w14:paraId="167F6D6C" w14:textId="77777777" w:rsidR="003F3127" w:rsidRDefault="00E0019F" w:rsidP="00E0019F">
      <w:pPr>
        <w:pStyle w:val="NormalWeb"/>
        <w:widowControl/>
        <w:numPr>
          <w:ilvl w:val="0"/>
          <w:numId w:val="5"/>
        </w:numPr>
        <w:spacing w:before="190"/>
        <w:ind w:left="164" w:right="879"/>
      </w:pPr>
      <w:r>
        <w:t>Tools Used: Visual Studio Code, Git, Postman (for testing APIs)</w:t>
      </w:r>
    </w:p>
    <w:p w14:paraId="31957DA9" w14:textId="77777777" w:rsidR="003F3127" w:rsidRDefault="00E0019F" w:rsidP="00E0019F">
      <w:pPr>
        <w:pStyle w:val="Heading3"/>
        <w:spacing w:before="190" w:beforeAutospacing="0" w:afterAutospacing="0"/>
        <w:ind w:left="164" w:right="879"/>
        <w:rPr>
          <w:rFonts w:ascii="Times New Roman" w:hAnsi="Times New Roman" w:hint="default"/>
          <w:sz w:val="24"/>
          <w:szCs w:val="24"/>
        </w:rPr>
      </w:pPr>
      <w:r>
        <w:rPr>
          <w:rStyle w:val="Strong"/>
          <w:rFonts w:ascii="Times New Roman" w:hAnsi="Times New Roman" w:hint="default"/>
          <w:b/>
          <w:bCs/>
          <w:sz w:val="24"/>
          <w:szCs w:val="24"/>
        </w:rPr>
        <w:t>5.2 Functional Modules</w:t>
      </w:r>
    </w:p>
    <w:p w14:paraId="4F02836D" w14:textId="77777777" w:rsidR="003F3127" w:rsidRDefault="00E0019F" w:rsidP="00E0019F">
      <w:pPr>
        <w:pStyle w:val="NormalWeb"/>
        <w:widowControl/>
        <w:numPr>
          <w:ilvl w:val="0"/>
          <w:numId w:val="5"/>
        </w:numPr>
        <w:spacing w:before="190"/>
        <w:ind w:left="164" w:right="879"/>
      </w:pPr>
      <w:r>
        <w:rPr>
          <w:rStyle w:val="Strong"/>
        </w:rPr>
        <w:t>Code Editor Module</w:t>
      </w:r>
      <w:r>
        <w:br/>
        <w:t>A user interface where users can write and submit code. It supports basic syntax formatting and helps test the written code with inputs.</w:t>
      </w:r>
    </w:p>
    <w:p w14:paraId="2E78CDEE" w14:textId="77777777" w:rsidR="003F3127" w:rsidRDefault="00E0019F" w:rsidP="00E0019F">
      <w:pPr>
        <w:pStyle w:val="NormalWeb"/>
        <w:widowControl/>
        <w:numPr>
          <w:ilvl w:val="0"/>
          <w:numId w:val="5"/>
        </w:numPr>
        <w:spacing w:before="190"/>
        <w:ind w:left="164" w:right="879"/>
      </w:pPr>
      <w:r>
        <w:rPr>
          <w:rStyle w:val="Strong"/>
        </w:rPr>
        <w:t>Test Case Management Interface</w:t>
      </w:r>
      <w:r>
        <w:br/>
        <w:t>Allows users to add, remove, or edit test cases. Each test case includes an ID, input, expected output, and status (pending, passed, failed).</w:t>
      </w:r>
    </w:p>
    <w:p w14:paraId="6B80FB6D" w14:textId="77777777" w:rsidR="003F3127" w:rsidRDefault="00E0019F" w:rsidP="00E0019F">
      <w:pPr>
        <w:pStyle w:val="NormalWeb"/>
        <w:widowControl/>
        <w:numPr>
          <w:ilvl w:val="0"/>
          <w:numId w:val="5"/>
        </w:numPr>
        <w:spacing w:before="190"/>
        <w:ind w:left="164" w:right="879"/>
      </w:pPr>
      <w:r>
        <w:rPr>
          <w:rStyle w:val="Strong"/>
        </w:rPr>
        <w:t>Execution Engine</w:t>
      </w:r>
      <w:r>
        <w:br/>
        <w:t>This module takes the written code and runs it against all defined test cases. It then compares the actual and expected outputs to determine the test result.</w:t>
      </w:r>
    </w:p>
    <w:p w14:paraId="4E3A67E1" w14:textId="77777777" w:rsidR="003F3127" w:rsidRDefault="00E0019F" w:rsidP="00E0019F">
      <w:pPr>
        <w:pStyle w:val="NormalWeb"/>
        <w:widowControl/>
        <w:numPr>
          <w:ilvl w:val="0"/>
          <w:numId w:val="5"/>
        </w:numPr>
        <w:spacing w:before="190"/>
        <w:ind w:left="164" w:right="879"/>
      </w:pPr>
      <w:r>
        <w:rPr>
          <w:rStyle w:val="Strong"/>
        </w:rPr>
        <w:t>Results Visualization</w:t>
      </w:r>
      <w:r>
        <w:br/>
        <w:t>Displays clear feedback on test execution with indicators such as Passed, Failed, or Pending. It also shows summary metrics like total tests passed, failed, and overall performance.</w:t>
      </w:r>
    </w:p>
    <w:p w14:paraId="31AFF024" w14:textId="77777777" w:rsidR="003F3127" w:rsidRDefault="00E0019F" w:rsidP="00E0019F">
      <w:pPr>
        <w:pStyle w:val="NormalWeb"/>
        <w:widowControl/>
        <w:numPr>
          <w:ilvl w:val="0"/>
          <w:numId w:val="5"/>
        </w:numPr>
        <w:spacing w:before="190"/>
        <w:ind w:left="164" w:right="879"/>
      </w:pPr>
      <w:r>
        <w:rPr>
          <w:rStyle w:val="Strong"/>
        </w:rPr>
        <w:t>Real-time Feedback System</w:t>
      </w:r>
      <w:r>
        <w:br/>
        <w:t>Provides immediate feedback after test execution, helping users identify errors and refine their code more efficiently.</w:t>
      </w:r>
    </w:p>
    <w:p w14:paraId="459C60E8" w14:textId="77777777" w:rsidR="003F3127" w:rsidRDefault="00E0019F" w:rsidP="00E0019F">
      <w:pPr>
        <w:pStyle w:val="Heading3"/>
        <w:spacing w:before="190" w:beforeAutospacing="0" w:afterAutospacing="0"/>
        <w:ind w:left="164" w:right="879"/>
        <w:rPr>
          <w:rFonts w:ascii="Times New Roman" w:hAnsi="Times New Roman" w:hint="default"/>
          <w:sz w:val="24"/>
          <w:szCs w:val="24"/>
        </w:rPr>
      </w:pPr>
      <w:r>
        <w:rPr>
          <w:rStyle w:val="Strong"/>
          <w:rFonts w:ascii="Times New Roman" w:hAnsi="Times New Roman" w:hint="default"/>
          <w:b/>
          <w:bCs/>
          <w:sz w:val="24"/>
          <w:szCs w:val="24"/>
        </w:rPr>
        <w:t>5.3 Sample Integration</w:t>
      </w:r>
    </w:p>
    <w:p w14:paraId="1B3E773B" w14:textId="77777777" w:rsidR="003F3127" w:rsidRDefault="00E0019F" w:rsidP="00E0019F">
      <w:pPr>
        <w:pStyle w:val="NormalWeb"/>
        <w:widowControl/>
        <w:numPr>
          <w:ilvl w:val="0"/>
          <w:numId w:val="5"/>
        </w:numPr>
        <w:spacing w:before="190"/>
        <w:ind w:left="164" w:right="879"/>
        <w:rPr>
          <w:lang w:val="en-GB"/>
        </w:rPr>
      </w:pPr>
      <w:r>
        <w:t>A basic problem like "Sum Two Numbers" is used for testing</w:t>
      </w:r>
      <w:r>
        <w:rPr>
          <w:lang w:val="en-GB"/>
        </w:rPr>
        <w:t>.</w:t>
      </w:r>
    </w:p>
    <w:p w14:paraId="4670C8D5" w14:textId="77777777" w:rsidR="003F3127" w:rsidRDefault="00E0019F" w:rsidP="00E0019F">
      <w:pPr>
        <w:pStyle w:val="NormalWeb"/>
        <w:widowControl/>
        <w:numPr>
          <w:ilvl w:val="0"/>
          <w:numId w:val="5"/>
        </w:numPr>
        <w:spacing w:before="190"/>
        <w:ind w:left="164" w:right="879"/>
      </w:pPr>
      <w:r>
        <w:t>The system allows defining inputs and expected outputs manually.</w:t>
      </w:r>
    </w:p>
    <w:p w14:paraId="6FD56845" w14:textId="77777777" w:rsidR="003F3127" w:rsidRDefault="00E0019F" w:rsidP="00E0019F">
      <w:pPr>
        <w:pStyle w:val="NormalWeb"/>
        <w:widowControl/>
        <w:numPr>
          <w:ilvl w:val="0"/>
          <w:numId w:val="5"/>
        </w:numPr>
        <w:spacing w:before="190"/>
        <w:ind w:left="164" w:right="879"/>
      </w:pPr>
      <w:r>
        <w:t>When code is run, each test case is evaluated and the results are shown instantly.</w:t>
      </w:r>
    </w:p>
    <w:p w14:paraId="690E178D" w14:textId="77777777" w:rsidR="003F3127" w:rsidRDefault="00E0019F" w:rsidP="00E0019F">
      <w:pPr>
        <w:pStyle w:val="Heading3"/>
        <w:spacing w:before="190" w:beforeAutospacing="0" w:afterAutospacing="0"/>
        <w:ind w:left="164" w:right="879"/>
        <w:rPr>
          <w:rFonts w:ascii="Times New Roman" w:hAnsi="Times New Roman" w:hint="default"/>
          <w:sz w:val="24"/>
          <w:szCs w:val="24"/>
        </w:rPr>
      </w:pPr>
      <w:r>
        <w:rPr>
          <w:rStyle w:val="Strong"/>
          <w:rFonts w:ascii="Times New Roman" w:hAnsi="Times New Roman" w:hint="default"/>
          <w:b/>
          <w:bCs/>
          <w:sz w:val="24"/>
          <w:szCs w:val="24"/>
        </w:rPr>
        <w:t>5.4 User Interaction Flow</w:t>
      </w:r>
    </w:p>
    <w:p w14:paraId="5CAA590F" w14:textId="77777777" w:rsidR="003F3127" w:rsidRDefault="00E0019F" w:rsidP="00E0019F">
      <w:pPr>
        <w:pStyle w:val="NormalWeb"/>
        <w:widowControl/>
        <w:numPr>
          <w:ilvl w:val="0"/>
          <w:numId w:val="5"/>
        </w:numPr>
        <w:spacing w:before="190"/>
        <w:ind w:left="164" w:right="879"/>
      </w:pPr>
      <w:r>
        <w:t>The user selects or creates a coding problem.</w:t>
      </w:r>
    </w:p>
    <w:p w14:paraId="0E277051" w14:textId="77777777" w:rsidR="003F3127" w:rsidRDefault="00E0019F" w:rsidP="00E0019F">
      <w:pPr>
        <w:pStyle w:val="NormalWeb"/>
        <w:widowControl/>
        <w:numPr>
          <w:ilvl w:val="0"/>
          <w:numId w:val="5"/>
        </w:numPr>
        <w:spacing w:before="190"/>
        <w:ind w:left="164" w:right="879"/>
      </w:pPr>
      <w:r>
        <w:t>The user defines one or more test cases.</w:t>
      </w:r>
    </w:p>
    <w:p w14:paraId="1A0C7B11" w14:textId="77777777" w:rsidR="003F3127" w:rsidRDefault="00E0019F" w:rsidP="00E0019F">
      <w:pPr>
        <w:pStyle w:val="NormalWeb"/>
        <w:widowControl/>
        <w:numPr>
          <w:ilvl w:val="0"/>
          <w:numId w:val="5"/>
        </w:numPr>
        <w:spacing w:before="190"/>
        <w:ind w:left="164" w:right="879"/>
      </w:pPr>
      <w:r>
        <w:lastRenderedPageBreak/>
        <w:t>The user writes their solution in the editor provided.</w:t>
      </w:r>
    </w:p>
    <w:p w14:paraId="6BD9F205" w14:textId="77777777" w:rsidR="003F3127" w:rsidRDefault="00E0019F" w:rsidP="00E0019F">
      <w:pPr>
        <w:pStyle w:val="NormalWeb"/>
        <w:widowControl/>
        <w:numPr>
          <w:ilvl w:val="0"/>
          <w:numId w:val="5"/>
        </w:numPr>
        <w:spacing w:before="190"/>
        <w:ind w:left="164" w:right="879"/>
      </w:pPr>
      <w:r>
        <w:t>On clicking "Run Tests", the system evaluates the solution.</w:t>
      </w:r>
    </w:p>
    <w:p w14:paraId="2326A886" w14:textId="77777777" w:rsidR="003F3127" w:rsidRDefault="00E0019F" w:rsidP="00E0019F">
      <w:pPr>
        <w:pStyle w:val="NormalWeb"/>
        <w:widowControl/>
        <w:numPr>
          <w:ilvl w:val="0"/>
          <w:numId w:val="5"/>
        </w:numPr>
        <w:spacing w:before="190"/>
        <w:ind w:left="164" w:right="879"/>
      </w:pPr>
      <w:r>
        <w:t>Feedback and performance metrics are displayed immediately.</w:t>
      </w:r>
    </w:p>
    <w:p w14:paraId="1D1BD627" w14:textId="77777777" w:rsidR="003F3127" w:rsidRDefault="00E0019F" w:rsidP="00E0019F">
      <w:pPr>
        <w:pStyle w:val="NormalWeb"/>
        <w:widowControl/>
        <w:numPr>
          <w:ilvl w:val="0"/>
          <w:numId w:val="5"/>
        </w:numPr>
        <w:spacing w:before="190"/>
        <w:ind w:left="164" w:right="879"/>
      </w:pPr>
      <w:r>
        <w:t>The user can refine their solution based on results and rerun the tests.</w:t>
      </w:r>
    </w:p>
    <w:p w14:paraId="6FB554A7" w14:textId="77777777" w:rsidR="00E0019F" w:rsidRDefault="00E0019F" w:rsidP="00E0019F">
      <w:pPr>
        <w:pStyle w:val="NormalWeb"/>
        <w:widowControl/>
        <w:tabs>
          <w:tab w:val="left" w:pos="420"/>
        </w:tabs>
        <w:spacing w:before="190"/>
        <w:ind w:right="879"/>
      </w:pPr>
    </w:p>
    <w:p w14:paraId="50CDBDDF" w14:textId="6B7AAFC0" w:rsidR="00E0019F" w:rsidRPr="00E0019F" w:rsidRDefault="00712620" w:rsidP="00E0019F">
      <w:pPr>
        <w:pStyle w:val="NormalWeb"/>
        <w:widowControl/>
        <w:tabs>
          <w:tab w:val="left" w:pos="420"/>
        </w:tabs>
        <w:spacing w:before="190"/>
        <w:ind w:right="879"/>
        <w:rPr>
          <w:b/>
          <w:bCs/>
        </w:rPr>
      </w:pPr>
      <w:r w:rsidRPr="00712620">
        <w:rPr>
          <w:noProof/>
          <w:lang w:val="en-IN" w:eastAsia="en-IN"/>
        </w:rPr>
        <w:drawing>
          <wp:anchor distT="0" distB="0" distL="114300" distR="114300" simplePos="0" relativeHeight="251662336" behindDoc="1" locked="0" layoutInCell="1" allowOverlap="1" wp14:anchorId="48E3ECC9" wp14:editId="47B4D48D">
            <wp:simplePos x="0" y="0"/>
            <wp:positionH relativeFrom="column">
              <wp:posOffset>-327025</wp:posOffset>
            </wp:positionH>
            <wp:positionV relativeFrom="paragraph">
              <wp:posOffset>351366</wp:posOffset>
            </wp:positionV>
            <wp:extent cx="6393815" cy="6433820"/>
            <wp:effectExtent l="0" t="0" r="6985" b="5080"/>
            <wp:wrapTight wrapText="bothSides">
              <wp:wrapPolygon edited="0">
                <wp:start x="0" y="0"/>
                <wp:lineTo x="0" y="21553"/>
                <wp:lineTo x="21559" y="21553"/>
                <wp:lineTo x="2155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93815" cy="6433820"/>
                    </a:xfrm>
                    <a:prstGeom prst="rect">
                      <a:avLst/>
                    </a:prstGeom>
                  </pic:spPr>
                </pic:pic>
              </a:graphicData>
            </a:graphic>
          </wp:anchor>
        </w:drawing>
      </w:r>
      <w:r w:rsidR="00E0019F" w:rsidRPr="00E0019F">
        <w:rPr>
          <w:b/>
          <w:bCs/>
        </w:rPr>
        <w:t>SOURCE CODE</w:t>
      </w:r>
    </w:p>
    <w:p w14:paraId="6055F0CC" w14:textId="67DCAED8" w:rsidR="00712620" w:rsidRDefault="00712620" w:rsidP="00E0019F">
      <w:pPr>
        <w:pStyle w:val="NormalWeb"/>
        <w:widowControl/>
        <w:tabs>
          <w:tab w:val="left" w:pos="420"/>
        </w:tabs>
        <w:spacing w:before="190"/>
        <w:ind w:right="879"/>
      </w:pPr>
    </w:p>
    <w:p w14:paraId="182C7F65" w14:textId="66131CB5" w:rsidR="003E3023" w:rsidRDefault="003E3023" w:rsidP="00E0019F">
      <w:pPr>
        <w:pStyle w:val="NormalWeb"/>
        <w:widowControl/>
        <w:tabs>
          <w:tab w:val="left" w:pos="420"/>
        </w:tabs>
        <w:spacing w:before="190"/>
        <w:ind w:right="879"/>
      </w:pPr>
    </w:p>
    <w:p w14:paraId="06413FD3" w14:textId="3F6CBCA2" w:rsidR="003E3023" w:rsidRDefault="003E3023" w:rsidP="00E0019F">
      <w:pPr>
        <w:pStyle w:val="NormalWeb"/>
        <w:widowControl/>
        <w:tabs>
          <w:tab w:val="left" w:pos="420"/>
        </w:tabs>
        <w:spacing w:before="190"/>
        <w:ind w:right="879"/>
      </w:pPr>
    </w:p>
    <w:p w14:paraId="498D70BD" w14:textId="0B9E9B75" w:rsidR="003E3023" w:rsidRDefault="003E3023" w:rsidP="00E0019F">
      <w:pPr>
        <w:pStyle w:val="NormalWeb"/>
        <w:widowControl/>
        <w:tabs>
          <w:tab w:val="left" w:pos="420"/>
        </w:tabs>
        <w:spacing w:before="190"/>
        <w:ind w:right="879"/>
      </w:pPr>
      <w:r w:rsidRPr="003E3023">
        <w:rPr>
          <w:noProof/>
          <w:lang w:val="en-IN" w:eastAsia="en-IN"/>
        </w:rPr>
        <w:lastRenderedPageBreak/>
        <w:drawing>
          <wp:anchor distT="0" distB="0" distL="114300" distR="114300" simplePos="0" relativeHeight="251667456" behindDoc="1" locked="0" layoutInCell="1" allowOverlap="1" wp14:anchorId="66BD3029" wp14:editId="218B35FD">
            <wp:simplePos x="0" y="0"/>
            <wp:positionH relativeFrom="page">
              <wp:posOffset>465455</wp:posOffset>
            </wp:positionH>
            <wp:positionV relativeFrom="paragraph">
              <wp:posOffset>0</wp:posOffset>
            </wp:positionV>
            <wp:extent cx="6637655" cy="9050655"/>
            <wp:effectExtent l="0" t="0" r="0" b="0"/>
            <wp:wrapTight wrapText="bothSides">
              <wp:wrapPolygon edited="0">
                <wp:start x="0" y="0"/>
                <wp:lineTo x="0" y="21550"/>
                <wp:lineTo x="21511" y="21550"/>
                <wp:lineTo x="2151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37655" cy="9050655"/>
                    </a:xfrm>
                    <a:prstGeom prst="rect">
                      <a:avLst/>
                    </a:prstGeom>
                  </pic:spPr>
                </pic:pic>
              </a:graphicData>
            </a:graphic>
            <wp14:sizeRelH relativeFrom="margin">
              <wp14:pctWidth>0</wp14:pctWidth>
            </wp14:sizeRelH>
            <wp14:sizeRelV relativeFrom="margin">
              <wp14:pctHeight>0</wp14:pctHeight>
            </wp14:sizeRelV>
          </wp:anchor>
        </w:drawing>
      </w:r>
    </w:p>
    <w:p w14:paraId="19569AE0" w14:textId="206E1851" w:rsidR="00E0019F" w:rsidRPr="003E3023" w:rsidRDefault="003E3023" w:rsidP="00E0019F">
      <w:pPr>
        <w:pStyle w:val="NormalWeb"/>
        <w:widowControl/>
        <w:tabs>
          <w:tab w:val="left" w:pos="420"/>
        </w:tabs>
        <w:spacing w:before="190"/>
        <w:ind w:right="879"/>
        <w:rPr>
          <w:b/>
          <w:sz w:val="32"/>
          <w:szCs w:val="32"/>
        </w:rPr>
      </w:pPr>
      <w:r>
        <w:rPr>
          <w:b/>
          <w:noProof/>
          <w:sz w:val="32"/>
          <w:szCs w:val="32"/>
          <w:lang w:val="en-IN" w:eastAsia="en-IN"/>
        </w:rPr>
        <w:lastRenderedPageBreak/>
        <mc:AlternateContent>
          <mc:Choice Requires="wps">
            <w:drawing>
              <wp:anchor distT="0" distB="0" distL="114300" distR="114300" simplePos="0" relativeHeight="251666432" behindDoc="0" locked="0" layoutInCell="1" allowOverlap="1" wp14:anchorId="49D1143E" wp14:editId="660AA154">
                <wp:simplePos x="0" y="0"/>
                <wp:positionH relativeFrom="column">
                  <wp:posOffset>-13758</wp:posOffset>
                </wp:positionH>
                <wp:positionV relativeFrom="paragraph">
                  <wp:posOffset>-397933</wp:posOffset>
                </wp:positionV>
                <wp:extent cx="2980266" cy="4572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980266" cy="457200"/>
                        </a:xfrm>
                        <a:prstGeom prst="rect">
                          <a:avLst/>
                        </a:prstGeom>
                        <a:solidFill>
                          <a:schemeClr val="lt1"/>
                        </a:solidFill>
                        <a:ln w="6350">
                          <a:noFill/>
                        </a:ln>
                      </wps:spPr>
                      <wps:txbx>
                        <w:txbxContent>
                          <w:p w14:paraId="07F671F4" w14:textId="78C7FD5F" w:rsidR="003E3023" w:rsidRPr="003E3023" w:rsidRDefault="003E3023">
                            <w:pPr>
                              <w:rPr>
                                <w:b/>
                                <w:sz w:val="24"/>
                                <w:szCs w:val="24"/>
                              </w:rPr>
                            </w:pPr>
                            <w:r w:rsidRPr="003E3023">
                              <w:rPr>
                                <w:b/>
                                <w:sz w:val="24"/>
                                <w:szCs w:val="24"/>
                              </w:rPr>
                              <w:t>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D1143E" id="Text Box 31" o:spid="_x0000_s1043" type="#_x0000_t202" style="position:absolute;margin-left:-1.1pt;margin-top:-31.35pt;width:234.65pt;height:36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" fillcolor="white [3201]" stroked="f" strokeweight=".5pt">
                <v:textbox>
                  <w:txbxContent>
                    <w:p w14:paraId="07F671F4" w14:textId="78C7FD5F" w:rsidR="003E3023" w:rsidRPr="003E3023" w:rsidRDefault="003E3023">
                      <w:pPr>
                        <w:rPr>
                          <w:b/>
                          <w:sz w:val="24"/>
                          <w:szCs w:val="24"/>
                        </w:rPr>
                      </w:pPr>
                      <w:r w:rsidRPr="003E3023">
                        <w:rPr>
                          <w:b/>
                          <w:sz w:val="24"/>
                          <w:szCs w:val="24"/>
                        </w:rPr>
                        <w:t>Results</w:t>
                      </w:r>
                    </w:p>
                  </w:txbxContent>
                </v:textbox>
              </v:shape>
            </w:pict>
          </mc:Fallback>
        </mc:AlternateContent>
      </w:r>
      <w:r w:rsidRPr="003E3023">
        <w:rPr>
          <w:b/>
          <w:noProof/>
          <w:sz w:val="32"/>
          <w:szCs w:val="32"/>
          <w:lang w:val="en-IN" w:eastAsia="en-IN"/>
        </w:rPr>
        <w:drawing>
          <wp:anchor distT="0" distB="0" distL="114300" distR="114300" simplePos="0" relativeHeight="251665408" behindDoc="1" locked="0" layoutInCell="1" allowOverlap="1" wp14:anchorId="139F5D46" wp14:editId="519FB6A7">
            <wp:simplePos x="0" y="0"/>
            <wp:positionH relativeFrom="page">
              <wp:posOffset>584200</wp:posOffset>
            </wp:positionH>
            <wp:positionV relativeFrom="paragraph">
              <wp:posOffset>6205855</wp:posOffset>
            </wp:positionV>
            <wp:extent cx="6391910" cy="2844800"/>
            <wp:effectExtent l="0" t="0" r="8890" b="0"/>
            <wp:wrapTight wrapText="bothSides">
              <wp:wrapPolygon edited="0">
                <wp:start x="0" y="0"/>
                <wp:lineTo x="0" y="21407"/>
                <wp:lineTo x="21566" y="21407"/>
                <wp:lineTo x="2156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91910" cy="2844800"/>
                    </a:xfrm>
                    <a:prstGeom prst="rect">
                      <a:avLst/>
                    </a:prstGeom>
                  </pic:spPr>
                </pic:pic>
              </a:graphicData>
            </a:graphic>
            <wp14:sizeRelV relativeFrom="margin">
              <wp14:pctHeight>0</wp14:pctHeight>
            </wp14:sizeRelV>
          </wp:anchor>
        </w:drawing>
      </w:r>
      <w:r w:rsidRPr="00712620">
        <w:rPr>
          <w:b/>
          <w:noProof/>
          <w:sz w:val="32"/>
          <w:szCs w:val="32"/>
          <w:lang w:val="en-IN" w:eastAsia="en-IN"/>
        </w:rPr>
        <w:drawing>
          <wp:anchor distT="0" distB="0" distL="114300" distR="114300" simplePos="0" relativeHeight="251664384" behindDoc="1" locked="0" layoutInCell="1" allowOverlap="1" wp14:anchorId="0CA98949" wp14:editId="25172314">
            <wp:simplePos x="0" y="0"/>
            <wp:positionH relativeFrom="page">
              <wp:posOffset>702310</wp:posOffset>
            </wp:positionH>
            <wp:positionV relativeFrom="paragraph">
              <wp:posOffset>3386455</wp:posOffset>
            </wp:positionV>
            <wp:extent cx="6393815" cy="2658110"/>
            <wp:effectExtent l="133350" t="133350" r="140335" b="161290"/>
            <wp:wrapTight wrapText="bothSides">
              <wp:wrapPolygon edited="0">
                <wp:start x="10683" y="-1084"/>
                <wp:lineTo x="-450" y="-774"/>
                <wp:lineTo x="-450" y="21517"/>
                <wp:lineTo x="-322" y="22756"/>
                <wp:lineTo x="21817" y="22756"/>
                <wp:lineTo x="21945" y="21517"/>
                <wp:lineTo x="22010" y="-619"/>
                <wp:lineTo x="21366" y="-774"/>
                <wp:lineTo x="10941" y="-1084"/>
                <wp:lineTo x="10683" y="-1084"/>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93815" cy="2658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r w:rsidRPr="00712620">
        <w:rPr>
          <w:b/>
          <w:noProof/>
          <w:sz w:val="32"/>
          <w:szCs w:val="32"/>
          <w:lang w:val="en-IN" w:eastAsia="en-IN"/>
        </w:rPr>
        <w:drawing>
          <wp:anchor distT="0" distB="0" distL="114300" distR="114300" simplePos="0" relativeHeight="251663360" behindDoc="1" locked="0" layoutInCell="1" allowOverlap="1" wp14:anchorId="2A0BC546" wp14:editId="6BE04B55">
            <wp:simplePos x="0" y="0"/>
            <wp:positionH relativeFrom="margin">
              <wp:posOffset>-13970</wp:posOffset>
            </wp:positionH>
            <wp:positionV relativeFrom="paragraph">
              <wp:posOffset>190500</wp:posOffset>
            </wp:positionV>
            <wp:extent cx="6028055" cy="2745105"/>
            <wp:effectExtent l="133350" t="133350" r="144145" b="169545"/>
            <wp:wrapTight wrapText="bothSides">
              <wp:wrapPolygon edited="0">
                <wp:start x="10649" y="-1049"/>
                <wp:lineTo x="-478" y="-749"/>
                <wp:lineTo x="-478" y="21585"/>
                <wp:lineTo x="-273" y="22784"/>
                <wp:lineTo x="21775" y="22784"/>
                <wp:lineTo x="21980" y="20985"/>
                <wp:lineTo x="22048" y="-600"/>
                <wp:lineTo x="21366" y="-749"/>
                <wp:lineTo x="10922" y="-1049"/>
                <wp:lineTo x="10649" y="-1049"/>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28055" cy="27451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3EDCEE2" w14:textId="77777777" w:rsidR="00E0019F" w:rsidRDefault="00E0019F" w:rsidP="00E0019F">
      <w:pPr>
        <w:pStyle w:val="NormalWeb"/>
        <w:widowControl/>
        <w:tabs>
          <w:tab w:val="left" w:pos="420"/>
        </w:tabs>
        <w:spacing w:before="190"/>
        <w:ind w:right="879"/>
      </w:pPr>
    </w:p>
    <w:p w14:paraId="435AB031" w14:textId="2769C400" w:rsidR="003F3127" w:rsidRPr="00E0019F" w:rsidRDefault="00E0019F" w:rsidP="00E0019F">
      <w:pPr>
        <w:pStyle w:val="ListParagraph"/>
        <w:numPr>
          <w:ilvl w:val="0"/>
          <w:numId w:val="3"/>
        </w:numPr>
        <w:tabs>
          <w:tab w:val="left" w:pos="484"/>
        </w:tabs>
        <w:spacing w:before="190"/>
        <w:ind w:left="164" w:right="879" w:hanging="320"/>
        <w:jc w:val="both"/>
        <w:rPr>
          <w:b/>
          <w:sz w:val="32"/>
        </w:rPr>
      </w:pPr>
      <w:r>
        <w:rPr>
          <w:b/>
          <w:sz w:val="32"/>
        </w:rPr>
        <w:t>Testing</w:t>
      </w:r>
      <w:r>
        <w:rPr>
          <w:b/>
          <w:spacing w:val="-2"/>
          <w:sz w:val="32"/>
        </w:rPr>
        <w:t xml:space="preserve"> </w:t>
      </w:r>
      <w:r>
        <w:rPr>
          <w:b/>
          <w:sz w:val="32"/>
        </w:rPr>
        <w:t>and</w:t>
      </w:r>
      <w:r>
        <w:rPr>
          <w:b/>
          <w:spacing w:val="-2"/>
          <w:sz w:val="32"/>
        </w:rPr>
        <w:t xml:space="preserve"> Debugging/Results</w:t>
      </w:r>
    </w:p>
    <w:p w14:paraId="09261AFA" w14:textId="77777777" w:rsidR="003F3127" w:rsidRDefault="00E0019F" w:rsidP="00E0019F">
      <w:pPr>
        <w:pStyle w:val="Heading3"/>
        <w:spacing w:before="190" w:beforeAutospacing="0" w:afterAutospacing="0"/>
        <w:ind w:left="164" w:right="879"/>
        <w:jc w:val="both"/>
        <w:rPr>
          <w:rFonts w:ascii="Times New Roman" w:hAnsi="Times New Roman" w:hint="default"/>
          <w:sz w:val="28"/>
          <w:szCs w:val="28"/>
        </w:rPr>
      </w:pPr>
      <w:r>
        <w:rPr>
          <w:rFonts w:ascii="Times New Roman" w:hAnsi="Times New Roman" w:hint="default"/>
          <w:sz w:val="28"/>
          <w:szCs w:val="28"/>
        </w:rPr>
        <w:t>Testing Process</w:t>
      </w:r>
    </w:p>
    <w:p w14:paraId="15E58DC3" w14:textId="77777777" w:rsidR="003F3127" w:rsidRDefault="00E0019F" w:rsidP="00E0019F">
      <w:pPr>
        <w:pStyle w:val="NormalWeb"/>
        <w:widowControl/>
        <w:spacing w:before="190"/>
        <w:ind w:left="164" w:right="879"/>
        <w:jc w:val="both"/>
      </w:pPr>
      <w:r>
        <w:t>The testing phase follows a defined workflow:</w:t>
      </w:r>
    </w:p>
    <w:p w14:paraId="227C3A5F" w14:textId="77777777" w:rsidR="003F3127" w:rsidRDefault="00E0019F" w:rsidP="00E0019F">
      <w:pPr>
        <w:pStyle w:val="NormalWeb"/>
        <w:widowControl/>
        <w:numPr>
          <w:ilvl w:val="0"/>
          <w:numId w:val="6"/>
        </w:numPr>
        <w:spacing w:before="190"/>
        <w:ind w:left="164" w:right="879"/>
        <w:jc w:val="both"/>
      </w:pPr>
      <w:r>
        <w:rPr>
          <w:rStyle w:val="Strong"/>
        </w:rPr>
        <w:t>Test Case Definition</w:t>
      </w:r>
      <w:r>
        <w:t>: Each test case includes an ID, input data, expected output, and a status (</w:t>
      </w:r>
      <w:r>
        <w:rPr>
          <w:rStyle w:val="HTMLCode"/>
          <w:rFonts w:ascii="Times New Roman" w:hAnsi="Times New Roman" w:cs="Times New Roman"/>
          <w:sz w:val="24"/>
          <w:szCs w:val="24"/>
        </w:rPr>
        <w:t>pending</w:t>
      </w:r>
      <w:r>
        <w:t xml:space="preserve">, </w:t>
      </w:r>
      <w:r>
        <w:rPr>
          <w:rStyle w:val="HTMLCode"/>
          <w:rFonts w:ascii="Times New Roman" w:hAnsi="Times New Roman" w:cs="Times New Roman"/>
          <w:sz w:val="24"/>
          <w:szCs w:val="24"/>
        </w:rPr>
        <w:t>passed</w:t>
      </w:r>
      <w:r>
        <w:t xml:space="preserve">, or </w:t>
      </w:r>
      <w:r>
        <w:rPr>
          <w:rStyle w:val="HTMLCode"/>
          <w:rFonts w:ascii="Times New Roman" w:hAnsi="Times New Roman" w:cs="Times New Roman"/>
          <w:sz w:val="24"/>
          <w:szCs w:val="24"/>
        </w:rPr>
        <w:t>failed</w:t>
      </w:r>
      <w:r>
        <w:t>).</w:t>
      </w:r>
    </w:p>
    <w:p w14:paraId="12D821C3" w14:textId="77777777" w:rsidR="003F3127" w:rsidRDefault="00E0019F" w:rsidP="00E0019F">
      <w:pPr>
        <w:pStyle w:val="NormalWeb"/>
        <w:widowControl/>
        <w:numPr>
          <w:ilvl w:val="0"/>
          <w:numId w:val="7"/>
        </w:numPr>
        <w:spacing w:before="190"/>
        <w:ind w:left="164" w:right="879"/>
        <w:jc w:val="both"/>
      </w:pPr>
      <w:r>
        <w:rPr>
          <w:rStyle w:val="Strong"/>
        </w:rPr>
        <w:t>Test Execution Engine</w:t>
      </w:r>
      <w:r>
        <w:t>: This component runs each test case against the user-written code, compares the actual and expected outputs, and updates the test status accordingly.</w:t>
      </w:r>
    </w:p>
    <w:p w14:paraId="0893E1C0" w14:textId="77777777" w:rsidR="003F3127" w:rsidRDefault="00E0019F" w:rsidP="00E0019F">
      <w:pPr>
        <w:pStyle w:val="NormalWeb"/>
        <w:widowControl/>
        <w:spacing w:before="190"/>
        <w:ind w:left="164" w:right="879"/>
        <w:jc w:val="both"/>
        <w:rPr>
          <w:sz w:val="28"/>
          <w:szCs w:val="28"/>
        </w:rPr>
      </w:pPr>
      <w:r>
        <w:rPr>
          <w:rStyle w:val="Strong"/>
          <w:sz w:val="28"/>
          <w:szCs w:val="28"/>
        </w:rPr>
        <w:t>Test Categories</w:t>
      </w:r>
      <w:r>
        <w:rPr>
          <w:sz w:val="28"/>
          <w:szCs w:val="28"/>
        </w:rPr>
        <w:t>:</w:t>
      </w:r>
    </w:p>
    <w:p w14:paraId="2C484729" w14:textId="77777777" w:rsidR="003F3127" w:rsidRDefault="00E0019F" w:rsidP="00E0019F">
      <w:pPr>
        <w:pStyle w:val="NormalWeb"/>
        <w:widowControl/>
        <w:numPr>
          <w:ilvl w:val="0"/>
          <w:numId w:val="8"/>
        </w:numPr>
        <w:spacing w:before="190"/>
        <w:ind w:left="164" w:right="879"/>
        <w:jc w:val="both"/>
      </w:pPr>
      <w:r>
        <w:rPr>
          <w:rStyle w:val="Strong"/>
        </w:rPr>
        <w:t>Input Validation</w:t>
      </w:r>
      <w:r>
        <w:t>: Normal inputs, edge cases, boundary values, and invalid data.</w:t>
      </w:r>
    </w:p>
    <w:p w14:paraId="6BDEC383" w14:textId="77777777" w:rsidR="003F3127" w:rsidRDefault="00E0019F" w:rsidP="00E0019F">
      <w:pPr>
        <w:pStyle w:val="NormalWeb"/>
        <w:widowControl/>
        <w:numPr>
          <w:ilvl w:val="0"/>
          <w:numId w:val="9"/>
        </w:numPr>
        <w:spacing w:before="190"/>
        <w:ind w:left="164" w:right="879"/>
        <w:jc w:val="both"/>
      </w:pPr>
      <w:r>
        <w:rPr>
          <w:rStyle w:val="Strong"/>
        </w:rPr>
        <w:t>Output Verification</w:t>
      </w:r>
      <w:r>
        <w:t>: Checking for correct results, proper error handling, and adherence to performance expectations.</w:t>
      </w:r>
    </w:p>
    <w:p w14:paraId="5BFF6DB4" w14:textId="77777777" w:rsidR="003F3127" w:rsidRDefault="00E0019F" w:rsidP="00E0019F">
      <w:pPr>
        <w:pStyle w:val="Heading3"/>
        <w:spacing w:before="190" w:beforeAutospacing="0" w:afterAutospacing="0"/>
        <w:ind w:left="164" w:right="879"/>
        <w:jc w:val="both"/>
        <w:rPr>
          <w:rFonts w:ascii="Times New Roman" w:hAnsi="Times New Roman" w:hint="default"/>
          <w:sz w:val="28"/>
          <w:szCs w:val="28"/>
        </w:rPr>
      </w:pPr>
      <w:r>
        <w:rPr>
          <w:rFonts w:ascii="Times New Roman" w:hAnsi="Times New Roman" w:hint="default"/>
          <w:sz w:val="28"/>
          <w:szCs w:val="28"/>
        </w:rPr>
        <w:t>Debugging and Refinement</w:t>
      </w:r>
    </w:p>
    <w:p w14:paraId="712068A1" w14:textId="77777777" w:rsidR="003F3127" w:rsidRDefault="00E0019F" w:rsidP="00E0019F">
      <w:pPr>
        <w:pStyle w:val="NormalWeb"/>
        <w:widowControl/>
        <w:spacing w:before="190"/>
        <w:ind w:left="164" w:right="879"/>
        <w:jc w:val="both"/>
      </w:pPr>
      <w:r>
        <w:t>After executing the test cases, results are analyzed:</w:t>
      </w:r>
    </w:p>
    <w:p w14:paraId="035AEB51" w14:textId="77777777" w:rsidR="003F3127" w:rsidRDefault="00E0019F" w:rsidP="00E0019F">
      <w:pPr>
        <w:pStyle w:val="NormalWeb"/>
        <w:widowControl/>
        <w:spacing w:before="190"/>
        <w:ind w:left="164" w:right="879"/>
        <w:jc w:val="both"/>
        <w:rPr>
          <w:sz w:val="28"/>
          <w:szCs w:val="28"/>
        </w:rPr>
      </w:pPr>
      <w:r>
        <w:rPr>
          <w:rStyle w:val="Strong"/>
          <w:sz w:val="28"/>
          <w:szCs w:val="28"/>
        </w:rPr>
        <w:t>Status Indicators</w:t>
      </w:r>
      <w:r>
        <w:rPr>
          <w:sz w:val="28"/>
          <w:szCs w:val="28"/>
        </w:rPr>
        <w:t>:</w:t>
      </w:r>
    </w:p>
    <w:p w14:paraId="52023B98" w14:textId="77777777" w:rsidR="003F3127" w:rsidRDefault="00E0019F" w:rsidP="00E0019F">
      <w:pPr>
        <w:pStyle w:val="NormalWeb"/>
        <w:widowControl/>
        <w:numPr>
          <w:ilvl w:val="0"/>
          <w:numId w:val="10"/>
        </w:numPr>
        <w:spacing w:before="190"/>
        <w:ind w:left="164" w:right="879"/>
        <w:jc w:val="both"/>
      </w:pPr>
      <w:r>
        <w:t>✅ Passed</w:t>
      </w:r>
    </w:p>
    <w:p w14:paraId="3AB526C3" w14:textId="77777777" w:rsidR="003F3127" w:rsidRDefault="00E0019F" w:rsidP="00E0019F">
      <w:pPr>
        <w:pStyle w:val="NormalWeb"/>
        <w:widowControl/>
        <w:numPr>
          <w:ilvl w:val="0"/>
          <w:numId w:val="11"/>
        </w:numPr>
        <w:spacing w:before="190"/>
        <w:ind w:left="164" w:right="879"/>
        <w:jc w:val="both"/>
      </w:pPr>
      <w:r>
        <w:t>❌ Failed</w:t>
      </w:r>
    </w:p>
    <w:p w14:paraId="529CD9EF" w14:textId="77777777" w:rsidR="003F3127" w:rsidRDefault="00E0019F" w:rsidP="00E0019F">
      <w:pPr>
        <w:pStyle w:val="NormalWeb"/>
        <w:widowControl/>
        <w:numPr>
          <w:ilvl w:val="0"/>
          <w:numId w:val="12"/>
        </w:numPr>
        <w:spacing w:before="190"/>
        <w:ind w:left="164" w:right="879"/>
        <w:jc w:val="both"/>
      </w:pPr>
      <w:r>
        <w:t>⏳ Pending</w:t>
      </w:r>
    </w:p>
    <w:p w14:paraId="66619085" w14:textId="77777777" w:rsidR="003F3127" w:rsidRDefault="00E0019F" w:rsidP="00E0019F">
      <w:pPr>
        <w:pStyle w:val="NormalWeb"/>
        <w:widowControl/>
        <w:spacing w:before="190"/>
        <w:ind w:left="164" w:right="879"/>
        <w:jc w:val="both"/>
        <w:rPr>
          <w:sz w:val="28"/>
          <w:szCs w:val="28"/>
        </w:rPr>
      </w:pPr>
      <w:r>
        <w:rPr>
          <w:rStyle w:val="Strong"/>
          <w:sz w:val="28"/>
          <w:szCs w:val="28"/>
        </w:rPr>
        <w:t>Metrics Used</w:t>
      </w:r>
      <w:r>
        <w:rPr>
          <w:sz w:val="28"/>
          <w:szCs w:val="28"/>
        </w:rPr>
        <w:t>:</w:t>
      </w:r>
    </w:p>
    <w:p w14:paraId="47F23155" w14:textId="77777777" w:rsidR="003F3127" w:rsidRDefault="00E0019F" w:rsidP="00E0019F">
      <w:pPr>
        <w:pStyle w:val="NormalWeb"/>
        <w:widowControl/>
        <w:numPr>
          <w:ilvl w:val="0"/>
          <w:numId w:val="13"/>
        </w:numPr>
        <w:spacing w:before="190"/>
        <w:ind w:left="164" w:right="879"/>
        <w:jc w:val="both"/>
      </w:pPr>
      <w:r>
        <w:t>Total number of test cases</w:t>
      </w:r>
    </w:p>
    <w:p w14:paraId="315B5CC0" w14:textId="77777777" w:rsidR="003F3127" w:rsidRDefault="00E0019F" w:rsidP="00E0019F">
      <w:pPr>
        <w:pStyle w:val="NormalWeb"/>
        <w:widowControl/>
        <w:numPr>
          <w:ilvl w:val="0"/>
          <w:numId w:val="13"/>
        </w:numPr>
        <w:spacing w:before="190"/>
        <w:ind w:left="164" w:right="879"/>
        <w:jc w:val="both"/>
      </w:pPr>
      <w:r>
        <w:t>Pass/fail ratio</w:t>
      </w:r>
    </w:p>
    <w:p w14:paraId="1902078C" w14:textId="77777777" w:rsidR="003F3127" w:rsidRDefault="00E0019F" w:rsidP="00E0019F">
      <w:pPr>
        <w:pStyle w:val="NormalWeb"/>
        <w:widowControl/>
        <w:numPr>
          <w:ilvl w:val="0"/>
          <w:numId w:val="13"/>
        </w:numPr>
        <w:spacing w:before="190"/>
        <w:ind w:left="164" w:right="879"/>
        <w:jc w:val="both"/>
      </w:pPr>
      <w:r>
        <w:t>Execution time per test</w:t>
      </w:r>
    </w:p>
    <w:p w14:paraId="7DE83882" w14:textId="77777777" w:rsidR="003F3127" w:rsidRDefault="00E0019F" w:rsidP="00E0019F">
      <w:pPr>
        <w:pStyle w:val="NormalWeb"/>
        <w:widowControl/>
        <w:numPr>
          <w:ilvl w:val="0"/>
          <w:numId w:val="13"/>
        </w:numPr>
        <w:spacing w:before="190"/>
        <w:ind w:left="164" w:right="879"/>
        <w:jc w:val="both"/>
      </w:pPr>
      <w:r>
        <w:t>Error detection rate</w:t>
      </w:r>
    </w:p>
    <w:p w14:paraId="50CCCB56" w14:textId="77777777" w:rsidR="003F3127" w:rsidRDefault="00E0019F" w:rsidP="00E0019F">
      <w:pPr>
        <w:pStyle w:val="NormalWeb"/>
        <w:widowControl/>
        <w:numPr>
          <w:ilvl w:val="0"/>
          <w:numId w:val="13"/>
        </w:numPr>
        <w:spacing w:before="190"/>
        <w:ind w:left="164" w:right="879"/>
        <w:jc w:val="both"/>
      </w:pPr>
      <w:r>
        <w:t>Effectiveness of individual test cases</w:t>
      </w:r>
    </w:p>
    <w:p w14:paraId="5BA182AC" w14:textId="77777777" w:rsidR="003F3127" w:rsidRDefault="00E0019F" w:rsidP="00E0019F">
      <w:pPr>
        <w:pStyle w:val="NormalWeb"/>
        <w:widowControl/>
        <w:spacing w:before="190"/>
        <w:ind w:left="164" w:right="879"/>
        <w:jc w:val="both"/>
      </w:pPr>
      <w:r>
        <w:t>Failed test cases trigger a debugging phase where the code is reviewed, errors are identified, and the logic is refined. The updated code is then re-tested to ensure all issues are resolved.</w:t>
      </w:r>
    </w:p>
    <w:p w14:paraId="5E1EF7EB" w14:textId="77777777" w:rsidR="003F3127" w:rsidRDefault="00E0019F" w:rsidP="00E0019F">
      <w:pPr>
        <w:pStyle w:val="Heading3"/>
        <w:spacing w:before="190" w:beforeAutospacing="0" w:afterAutospacing="0"/>
        <w:ind w:left="164" w:right="879"/>
        <w:jc w:val="both"/>
        <w:rPr>
          <w:rFonts w:ascii="Times New Roman" w:hAnsi="Times New Roman" w:hint="default"/>
          <w:sz w:val="28"/>
          <w:szCs w:val="28"/>
        </w:rPr>
      </w:pPr>
      <w:r>
        <w:rPr>
          <w:rFonts w:ascii="Times New Roman" w:hAnsi="Times New Roman" w:hint="default"/>
          <w:sz w:val="28"/>
          <w:szCs w:val="28"/>
        </w:rPr>
        <w:t>Results Visualization</w:t>
      </w:r>
    </w:p>
    <w:p w14:paraId="6519E0BD" w14:textId="77777777" w:rsidR="003F3127" w:rsidRDefault="00E0019F" w:rsidP="00E0019F">
      <w:pPr>
        <w:pStyle w:val="NormalWeb"/>
        <w:widowControl/>
        <w:spacing w:before="190"/>
        <w:ind w:left="164" w:right="879"/>
        <w:jc w:val="both"/>
      </w:pPr>
      <w:r>
        <w:t>A visual feedback system is incorporated to make analysis easier:</w:t>
      </w:r>
    </w:p>
    <w:p w14:paraId="2CCFA1DB" w14:textId="77777777" w:rsidR="003F3127" w:rsidRDefault="00E0019F" w:rsidP="00E0019F">
      <w:pPr>
        <w:pStyle w:val="NormalWeb"/>
        <w:widowControl/>
        <w:spacing w:before="190"/>
        <w:ind w:left="164" w:right="879"/>
        <w:jc w:val="both"/>
      </w:pPr>
      <w:r>
        <w:t>Real-time updates on pass/fail status</w:t>
      </w:r>
    </w:p>
    <w:p w14:paraId="34811751" w14:textId="77777777" w:rsidR="003F3127" w:rsidRDefault="00E0019F" w:rsidP="00E0019F">
      <w:pPr>
        <w:pStyle w:val="NormalWeb"/>
        <w:widowControl/>
        <w:spacing w:before="190"/>
        <w:ind w:left="164" w:right="879"/>
        <w:jc w:val="both"/>
      </w:pPr>
      <w:r>
        <w:t>Highlighted errors and mismatches</w:t>
      </w:r>
    </w:p>
    <w:p w14:paraId="57684036" w14:textId="77777777" w:rsidR="003F3127" w:rsidRDefault="00E0019F" w:rsidP="00E0019F">
      <w:pPr>
        <w:pStyle w:val="NormalWeb"/>
        <w:widowControl/>
        <w:spacing w:before="190"/>
        <w:ind w:left="164" w:right="879"/>
        <w:jc w:val="both"/>
      </w:pPr>
      <w:r>
        <w:t>Graphical representation of performance metrics</w:t>
      </w:r>
    </w:p>
    <w:p w14:paraId="244755E4" w14:textId="77777777" w:rsidR="00E0019F" w:rsidRDefault="00E0019F">
      <w:pPr>
        <w:pStyle w:val="BodyText"/>
        <w:rPr>
          <w:b/>
          <w:sz w:val="11"/>
        </w:rPr>
      </w:pPr>
    </w:p>
    <w:p w14:paraId="04C3F7BF" w14:textId="77777777" w:rsidR="00E0019F" w:rsidRDefault="00E0019F">
      <w:pPr>
        <w:pStyle w:val="BodyText"/>
        <w:rPr>
          <w:b/>
          <w:sz w:val="11"/>
        </w:rPr>
      </w:pPr>
    </w:p>
    <w:p w14:paraId="5D8783D7" w14:textId="77777777" w:rsidR="003F3127" w:rsidRDefault="00E0019F" w:rsidP="00E0019F">
      <w:pPr>
        <w:pStyle w:val="ListParagraph"/>
        <w:numPr>
          <w:ilvl w:val="0"/>
          <w:numId w:val="3"/>
        </w:numPr>
        <w:tabs>
          <w:tab w:val="left" w:pos="402"/>
        </w:tabs>
        <w:spacing w:before="190"/>
        <w:ind w:left="164" w:right="879" w:hanging="238"/>
        <w:jc w:val="both"/>
        <w:rPr>
          <w:b/>
          <w:sz w:val="32"/>
        </w:rPr>
      </w:pPr>
      <w:r>
        <w:rPr>
          <w:b/>
          <w:spacing w:val="-2"/>
          <w:sz w:val="32"/>
        </w:rPr>
        <w:lastRenderedPageBreak/>
        <w:t>Conclusion</w:t>
      </w:r>
    </w:p>
    <w:p w14:paraId="32D9ACC4" w14:textId="77777777" w:rsidR="003F3127" w:rsidRDefault="00E0019F" w:rsidP="00E0019F">
      <w:pPr>
        <w:pStyle w:val="NormalWeb"/>
        <w:widowControl/>
        <w:spacing w:before="190"/>
        <w:ind w:left="164" w:right="879"/>
        <w:jc w:val="both"/>
      </w:pPr>
      <w:r>
        <w:t>The implementation of a Test Case Management system within this project has demonstrated the importance of structured and automated software testing. By incorporating components such as a test execution engine, real-time feedback, and results visualization, the project ensures a reliable framework for identifying and correcting errors in code efficiently.</w:t>
      </w:r>
    </w:p>
    <w:p w14:paraId="63C5B6FD" w14:textId="77777777" w:rsidR="003F3127" w:rsidRDefault="00E0019F" w:rsidP="00E0019F">
      <w:pPr>
        <w:pStyle w:val="NormalWeb"/>
        <w:widowControl/>
        <w:spacing w:before="190"/>
        <w:ind w:left="164" w:right="879"/>
        <w:jc w:val="both"/>
      </w:pPr>
      <w:r>
        <w:t>This approach not only improves code quality but also enhances the overall development workflow by promoting test-driven development practices. The use of metrics such as test coverage, pass/fail ratio, and execution time provides valuable insights into system performance and test case effectiveness.</w:t>
      </w:r>
    </w:p>
    <w:p w14:paraId="3309F54E" w14:textId="77777777" w:rsidR="003F3127" w:rsidRDefault="00E0019F" w:rsidP="00E0019F">
      <w:pPr>
        <w:pStyle w:val="NormalWeb"/>
        <w:widowControl/>
        <w:spacing w:before="190"/>
        <w:ind w:left="164" w:right="879"/>
        <w:jc w:val="both"/>
      </w:pPr>
      <w:r>
        <w:t>Through systematic testing and debugging, this project emphasizes how a well-managed testing strategy contributes significantly to delivering robust and error-free software solutions.</w:t>
      </w:r>
    </w:p>
    <w:p w14:paraId="201492AC" w14:textId="77777777" w:rsidR="003F3127" w:rsidRDefault="003F3127" w:rsidP="00E0019F">
      <w:pPr>
        <w:pStyle w:val="BodyText"/>
        <w:spacing w:before="190"/>
        <w:ind w:left="164" w:right="879"/>
        <w:jc w:val="both"/>
      </w:pPr>
    </w:p>
    <w:p w14:paraId="504B8216" w14:textId="77777777" w:rsidR="003F3127" w:rsidRDefault="003F3127" w:rsidP="00E0019F">
      <w:pPr>
        <w:pStyle w:val="BodyText"/>
        <w:spacing w:before="190"/>
        <w:ind w:left="164" w:right="879"/>
        <w:jc w:val="both"/>
      </w:pPr>
    </w:p>
    <w:p w14:paraId="7BCA6945" w14:textId="77777777" w:rsidR="003F3127" w:rsidRDefault="00E0019F" w:rsidP="00E0019F">
      <w:pPr>
        <w:pStyle w:val="ListParagraph"/>
        <w:numPr>
          <w:ilvl w:val="0"/>
          <w:numId w:val="3"/>
        </w:numPr>
        <w:tabs>
          <w:tab w:val="left" w:pos="402"/>
        </w:tabs>
        <w:spacing w:before="190"/>
        <w:ind w:left="164" w:right="879" w:hanging="238"/>
        <w:jc w:val="both"/>
        <w:rPr>
          <w:b/>
          <w:sz w:val="32"/>
        </w:rPr>
      </w:pPr>
      <w:r>
        <w:rPr>
          <w:b/>
          <w:spacing w:val="-2"/>
          <w:sz w:val="32"/>
        </w:rPr>
        <w:t>References:</w:t>
      </w:r>
    </w:p>
    <w:p w14:paraId="1F356FC2" w14:textId="77777777" w:rsidR="003F3127" w:rsidRDefault="00E0019F" w:rsidP="00E0019F">
      <w:pPr>
        <w:pStyle w:val="NormalWeb"/>
        <w:widowControl/>
        <w:numPr>
          <w:ilvl w:val="0"/>
          <w:numId w:val="14"/>
        </w:numPr>
        <w:spacing w:before="190"/>
        <w:ind w:left="164" w:right="879"/>
        <w:jc w:val="both"/>
      </w:pPr>
      <w:r>
        <w:rPr>
          <w:rStyle w:val="Strong"/>
        </w:rPr>
        <w:t>Pressman, R. S.</w:t>
      </w:r>
      <w:r>
        <w:t xml:space="preserve"> (2014). </w:t>
      </w:r>
      <w:r>
        <w:rPr>
          <w:rStyle w:val="Emphasis"/>
        </w:rPr>
        <w:t>Software Engineering: A Practitioner's Approach</w:t>
      </w:r>
      <w:r>
        <w:t xml:space="preserve"> (8th Edition). </w:t>
      </w:r>
      <w:r>
        <w:rPr>
          <w:lang w:val="en-GB"/>
        </w:rPr>
        <w:t xml:space="preserve">   </w:t>
      </w:r>
      <w:r>
        <w:t>McGraw-Hill Education.</w:t>
      </w:r>
    </w:p>
    <w:p w14:paraId="600D2A56" w14:textId="77777777" w:rsidR="003F3127" w:rsidRDefault="00E0019F" w:rsidP="00E0019F">
      <w:pPr>
        <w:pStyle w:val="NormalWeb"/>
        <w:widowControl/>
        <w:numPr>
          <w:ilvl w:val="0"/>
          <w:numId w:val="14"/>
        </w:numPr>
        <w:spacing w:before="190"/>
        <w:ind w:left="164" w:right="879"/>
        <w:jc w:val="both"/>
      </w:pPr>
      <w:r>
        <w:rPr>
          <w:rStyle w:val="Strong"/>
        </w:rPr>
        <w:t>Myers, G. J., Sandler, C., &amp; Badgett, T.</w:t>
      </w:r>
      <w:r>
        <w:t xml:space="preserve"> (2011). </w:t>
      </w:r>
      <w:r>
        <w:rPr>
          <w:rStyle w:val="Emphasis"/>
        </w:rPr>
        <w:t>The Art of Software Testing</w:t>
      </w:r>
      <w:r>
        <w:t xml:space="preserve"> (3rd Edition). Wiley.</w:t>
      </w:r>
    </w:p>
    <w:p w14:paraId="741DFC4E" w14:textId="77777777" w:rsidR="003F3127" w:rsidRDefault="00E0019F" w:rsidP="00E0019F">
      <w:pPr>
        <w:pStyle w:val="NormalWeb"/>
        <w:widowControl/>
        <w:numPr>
          <w:ilvl w:val="0"/>
          <w:numId w:val="14"/>
        </w:numPr>
        <w:spacing w:before="190"/>
        <w:ind w:left="164" w:right="879"/>
        <w:jc w:val="both"/>
      </w:pPr>
      <w:r>
        <w:rPr>
          <w:rStyle w:val="Strong"/>
        </w:rPr>
        <w:t>Jorgensen, P. C.</w:t>
      </w:r>
      <w:r>
        <w:t xml:space="preserve"> (2013). </w:t>
      </w:r>
      <w:r>
        <w:rPr>
          <w:rStyle w:val="Emphasis"/>
        </w:rPr>
        <w:t>Software Testing: A Craftman's Approach</w:t>
      </w:r>
      <w:r>
        <w:t xml:space="preserve"> (4th Edition). CRC Press.</w:t>
      </w:r>
    </w:p>
    <w:p w14:paraId="3D653F16" w14:textId="77777777" w:rsidR="003F3127" w:rsidRDefault="00E0019F" w:rsidP="00E0019F">
      <w:pPr>
        <w:pStyle w:val="NormalWeb"/>
        <w:widowControl/>
        <w:numPr>
          <w:ilvl w:val="0"/>
          <w:numId w:val="14"/>
        </w:numPr>
        <w:spacing w:before="190"/>
        <w:ind w:left="164" w:right="879"/>
        <w:jc w:val="both"/>
      </w:pPr>
      <w:r>
        <w:t>Mozilla Developer Network (MDN). “JavaScript Guide – Functions and Objects.”</w:t>
      </w:r>
      <w:r>
        <w:br/>
      </w:r>
      <w:hyperlink r:id="rId18" w:tgtFrame="_new" w:history="1">
        <w:r>
          <w:rPr>
            <w:rStyle w:val="Hyperlink"/>
          </w:rPr>
          <w:t>https://developer.mozilla.org</w:t>
        </w:r>
      </w:hyperlink>
    </w:p>
    <w:p w14:paraId="7032077B" w14:textId="77777777" w:rsidR="003F3127" w:rsidRDefault="00E0019F" w:rsidP="00E0019F">
      <w:pPr>
        <w:pStyle w:val="NormalWeb"/>
        <w:widowControl/>
        <w:numPr>
          <w:ilvl w:val="0"/>
          <w:numId w:val="14"/>
        </w:numPr>
        <w:spacing w:before="190"/>
        <w:ind w:left="164" w:right="879"/>
        <w:jc w:val="both"/>
      </w:pPr>
      <w:r>
        <w:t>W3Schools. “JavaScript Testing Basics.”</w:t>
      </w:r>
      <w:r>
        <w:br/>
      </w:r>
      <w:hyperlink r:id="rId19" w:tgtFrame="_new" w:history="1">
        <w:r>
          <w:rPr>
            <w:rStyle w:val="Hyperlink"/>
          </w:rPr>
          <w:t>https://www.w3schools.com</w:t>
        </w:r>
      </w:hyperlink>
    </w:p>
    <w:p w14:paraId="4A55E761" w14:textId="77777777" w:rsidR="003F3127" w:rsidRDefault="00E0019F" w:rsidP="00E0019F">
      <w:pPr>
        <w:pStyle w:val="NormalWeb"/>
        <w:widowControl/>
        <w:numPr>
          <w:ilvl w:val="0"/>
          <w:numId w:val="14"/>
        </w:numPr>
        <w:spacing w:before="190"/>
        <w:ind w:left="164" w:right="879"/>
        <w:jc w:val="both"/>
      </w:pPr>
      <w:r>
        <w:t xml:space="preserve">Official Node.js Documentation. “Unit Testing </w:t>
      </w:r>
      <w:bookmarkStart w:id="0" w:name="_GoBack"/>
      <w:bookmarkEnd w:id="0"/>
      <w:r>
        <w:t>in JavaScript.”</w:t>
      </w:r>
      <w:r>
        <w:br/>
      </w:r>
      <w:hyperlink r:id="rId20" w:tgtFrame="_new" w:history="1">
        <w:r>
          <w:rPr>
            <w:rStyle w:val="Hyperlink"/>
          </w:rPr>
          <w:t>https://nodejs.org</w:t>
        </w:r>
      </w:hyperlink>
    </w:p>
    <w:p w14:paraId="5C9A4B14" w14:textId="77777777" w:rsidR="003F3127" w:rsidRDefault="00E0019F" w:rsidP="00E0019F">
      <w:pPr>
        <w:pStyle w:val="NormalWeb"/>
        <w:widowControl/>
        <w:numPr>
          <w:ilvl w:val="0"/>
          <w:numId w:val="14"/>
        </w:numPr>
        <w:spacing w:before="190"/>
        <w:ind w:left="164" w:right="879"/>
        <w:jc w:val="both"/>
      </w:pPr>
      <w:r>
        <w:t>GitHub – Open Source Projects related to Test Case Management Tools</w:t>
      </w:r>
      <w:r>
        <w:br/>
      </w:r>
      <w:hyperlink r:id="rId21" w:tgtFrame="_new" w:history="1">
        <w:r>
          <w:rPr>
            <w:rStyle w:val="Hyperlink"/>
          </w:rPr>
          <w:t>https://github.com</w:t>
        </w:r>
      </w:hyperlink>
    </w:p>
    <w:sectPr w:rsidR="003F3127">
      <w:pgSz w:w="11910" w:h="16840"/>
      <w:pgMar w:top="1360" w:right="566" w:bottom="1200" w:left="1275" w:header="0" w:footer="200" w:gutter="0"/>
      <w:pgBorders w:offsetFrom="page">
        <w:top w:val="single" w:sz="24" w:space="23" w:color="000000"/>
        <w:left w:val="single" w:sz="24" w:space="24" w:color="000000"/>
        <w:bottom w:val="single" w:sz="24" w:space="23" w:color="000000"/>
        <w:right w:val="single" w:sz="24" w:space="24" w:color="000000"/>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64F764" w14:textId="77777777" w:rsidR="002E6DB7" w:rsidRDefault="002E6DB7">
      <w:r>
        <w:separator/>
      </w:r>
    </w:p>
  </w:endnote>
  <w:endnote w:type="continuationSeparator" w:id="0">
    <w:p w14:paraId="17E8211C" w14:textId="77777777" w:rsidR="002E6DB7" w:rsidRDefault="002E6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default"/>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IDFont">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E89738" w14:textId="77777777" w:rsidR="003F3127" w:rsidRDefault="00E0019F">
    <w:pPr>
      <w:pStyle w:val="BodyText"/>
      <w:spacing w:line="14" w:lineRule="auto"/>
      <w:rPr>
        <w:sz w:val="2"/>
      </w:rPr>
    </w:pPr>
    <w:r>
      <w:rPr>
        <w:noProof/>
        <w:sz w:val="2"/>
        <w:lang w:val="en-IN" w:eastAsia="en-IN"/>
      </w:rPr>
      <mc:AlternateContent>
        <mc:Choice Requires="wps">
          <w:drawing>
            <wp:anchor distT="0" distB="0" distL="0" distR="0" simplePos="0" relativeHeight="251659264" behindDoc="1" locked="0" layoutInCell="1" allowOverlap="1" wp14:anchorId="089B39F2" wp14:editId="460AA01A">
              <wp:simplePos x="0" y="0"/>
              <wp:positionH relativeFrom="page">
                <wp:posOffset>3696335</wp:posOffset>
              </wp:positionH>
              <wp:positionV relativeFrom="page">
                <wp:posOffset>9916795</wp:posOffset>
              </wp:positionV>
              <wp:extent cx="167005" cy="165100"/>
              <wp:effectExtent l="0" t="0" r="0" b="0"/>
              <wp:wrapNone/>
              <wp:docPr id="1" name="Textbox 1"/>
              <wp:cNvGraphicFramePr/>
              <a:graphic xmlns:a="http://schemas.openxmlformats.org/drawingml/2006/main">
                <a:graphicData uri="http://schemas.microsoft.com/office/word/2010/wordprocessingShape">
                  <wps:wsp>
                    <wps:cNvSpPr txBox="1"/>
                    <wps:spPr>
                      <a:xfrm>
                        <a:off x="0" y="0"/>
                        <a:ext cx="167005" cy="165100"/>
                      </a:xfrm>
                      <a:prstGeom prst="rect">
                        <a:avLst/>
                      </a:prstGeom>
                    </wps:spPr>
                    <wps:txbx>
                      <w:txbxContent>
                        <w:p w14:paraId="78039BEB" w14:textId="24BB8BAD" w:rsidR="003F3127" w:rsidRDefault="00E0019F">
                          <w:pPr>
                            <w:spacing w:line="244"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4F4D92">
                            <w:rPr>
                              <w:rFonts w:ascii="Calibri"/>
                              <w:noProof/>
                              <w:spacing w:val="-5"/>
                            </w:rPr>
                            <w:t>15</w:t>
                          </w:r>
                          <w:r>
                            <w:rPr>
                              <w:rFonts w:ascii="Calibri"/>
                              <w:spacing w:val="-5"/>
                            </w:rPr>
                            <w:fldChar w:fldCharType="end"/>
                          </w:r>
                        </w:p>
                      </w:txbxContent>
                    </wps:txbx>
                    <wps:bodyPr wrap="square" lIns="0" tIns="0" rIns="0" bIns="0" rtlCol="0">
                      <a:noAutofit/>
                    </wps:bodyPr>
                  </wps:wsp>
                </a:graphicData>
              </a:graphic>
            </wp:anchor>
          </w:drawing>
        </mc:Choice>
        <mc:Fallback>
          <w:pict>
            <v:shapetype w14:anchorId="089B39F2" id="_x0000_t202" coordsize="21600,21600" o:spt="202" path="m,l,21600r21600,l21600,xe">
              <v:stroke joinstyle="miter"/>
              <v:path gradientshapeok="t" o:connecttype="rect"/>
            </v:shapetype>
            <v:shape id="Textbox 1" o:spid="_x0000_s1045" type="#_x0000_t202" style="position:absolute;margin-left:291.05pt;margin-top:780.85pt;width:13.15pt;height:13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" filled="f" stroked="f">
              <v:textbox inset="0,0,0,0">
                <w:txbxContent>
                  <w:p w14:paraId="78039BEB" w14:textId="24BB8BAD" w:rsidR="003F3127" w:rsidRDefault="00E0019F">
                    <w:pPr>
                      <w:spacing w:line="244"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4F4D92">
                      <w:rPr>
                        <w:rFonts w:ascii="Calibri"/>
                        <w:noProof/>
                        <w:spacing w:val="-5"/>
                      </w:rPr>
                      <w:t>15</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BCC16D" w14:textId="77777777" w:rsidR="002E6DB7" w:rsidRDefault="002E6DB7">
      <w:r>
        <w:separator/>
      </w:r>
    </w:p>
  </w:footnote>
  <w:footnote w:type="continuationSeparator" w:id="0">
    <w:p w14:paraId="2E05E37B" w14:textId="77777777" w:rsidR="002E6DB7" w:rsidRDefault="002E6DB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91C31EF"/>
    <w:multiLevelType w:val="singleLevel"/>
    <w:tmpl w:val="A91C31EF"/>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AE9F70EF"/>
    <w:multiLevelType w:val="singleLevel"/>
    <w:tmpl w:val="AE9F70EF"/>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B779FF9C"/>
    <w:multiLevelType w:val="singleLevel"/>
    <w:tmpl w:val="B779FF9C"/>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BBE30373"/>
    <w:multiLevelType w:val="singleLevel"/>
    <w:tmpl w:val="BBE30373"/>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BED47487"/>
    <w:multiLevelType w:val="singleLevel"/>
    <w:tmpl w:val="BED47487"/>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CF092B84"/>
    <w:multiLevelType w:val="multilevel"/>
    <w:tmpl w:val="CF092B84"/>
    <w:lvl w:ilvl="0">
      <w:start w:val="1"/>
      <w:numFmt w:val="decimal"/>
      <w:lvlText w:val="%1."/>
      <w:lvlJc w:val="left"/>
      <w:pPr>
        <w:ind w:left="165" w:hanging="181"/>
      </w:pPr>
      <w:rPr>
        <w:rFonts w:ascii="Times New Roman" w:eastAsia="Times New Roman" w:hAnsi="Times New Roman" w:cs="Times New Roman" w:hint="default"/>
        <w:b w:val="0"/>
        <w:bCs w:val="0"/>
        <w:i w:val="0"/>
        <w:iCs w:val="0"/>
        <w:color w:val="0C0C0C"/>
        <w:spacing w:val="-1"/>
        <w:w w:val="96"/>
        <w:sz w:val="22"/>
        <w:szCs w:val="22"/>
        <w:lang w:val="en-US" w:eastAsia="en-US" w:bidi="ar-SA"/>
      </w:rPr>
    </w:lvl>
    <w:lvl w:ilvl="1">
      <w:numFmt w:val="bullet"/>
      <w:lvlText w:val="•"/>
      <w:lvlJc w:val="left"/>
      <w:pPr>
        <w:ind w:left="885" w:hanging="360"/>
      </w:pPr>
      <w:rPr>
        <w:rFonts w:ascii="Arial" w:eastAsia="Arial" w:hAnsi="Arial" w:cs="Arial" w:hint="default"/>
        <w:spacing w:val="0"/>
        <w:w w:val="117"/>
        <w:lang w:val="en-US" w:eastAsia="en-US" w:bidi="ar-SA"/>
      </w:rPr>
    </w:lvl>
    <w:lvl w:ilvl="2">
      <w:numFmt w:val="bullet"/>
      <w:lvlText w:val="•"/>
      <w:lvlJc w:val="left"/>
      <w:pPr>
        <w:ind w:left="1900" w:hanging="360"/>
      </w:pPr>
      <w:rPr>
        <w:rFonts w:hint="default"/>
        <w:lang w:val="en-US" w:eastAsia="en-US" w:bidi="ar-SA"/>
      </w:rPr>
    </w:lvl>
    <w:lvl w:ilvl="3">
      <w:numFmt w:val="bullet"/>
      <w:lvlText w:val="•"/>
      <w:lvlJc w:val="left"/>
      <w:pPr>
        <w:ind w:left="2921" w:hanging="360"/>
      </w:pPr>
      <w:rPr>
        <w:rFonts w:hint="default"/>
        <w:lang w:val="en-US" w:eastAsia="en-US" w:bidi="ar-SA"/>
      </w:rPr>
    </w:lvl>
    <w:lvl w:ilvl="4">
      <w:numFmt w:val="bullet"/>
      <w:lvlText w:val="•"/>
      <w:lvlJc w:val="left"/>
      <w:pPr>
        <w:ind w:left="3941" w:hanging="360"/>
      </w:pPr>
      <w:rPr>
        <w:rFonts w:hint="default"/>
        <w:lang w:val="en-US" w:eastAsia="en-US" w:bidi="ar-SA"/>
      </w:rPr>
    </w:lvl>
    <w:lvl w:ilvl="5">
      <w:numFmt w:val="bullet"/>
      <w:lvlText w:val="•"/>
      <w:lvlJc w:val="left"/>
      <w:pPr>
        <w:ind w:left="4962" w:hanging="360"/>
      </w:pPr>
      <w:rPr>
        <w:rFonts w:hint="default"/>
        <w:lang w:val="en-US" w:eastAsia="en-US" w:bidi="ar-SA"/>
      </w:rPr>
    </w:lvl>
    <w:lvl w:ilvl="6">
      <w:numFmt w:val="bullet"/>
      <w:lvlText w:val="•"/>
      <w:lvlJc w:val="left"/>
      <w:pPr>
        <w:ind w:left="5982" w:hanging="360"/>
      </w:pPr>
      <w:rPr>
        <w:rFonts w:hint="default"/>
        <w:lang w:val="en-US" w:eastAsia="en-US" w:bidi="ar-SA"/>
      </w:rPr>
    </w:lvl>
    <w:lvl w:ilvl="7">
      <w:numFmt w:val="bullet"/>
      <w:lvlText w:val="•"/>
      <w:lvlJc w:val="left"/>
      <w:pPr>
        <w:ind w:left="7003" w:hanging="360"/>
      </w:pPr>
      <w:rPr>
        <w:rFonts w:hint="default"/>
        <w:lang w:val="en-US" w:eastAsia="en-US" w:bidi="ar-SA"/>
      </w:rPr>
    </w:lvl>
    <w:lvl w:ilvl="8">
      <w:numFmt w:val="bullet"/>
      <w:lvlText w:val="•"/>
      <w:lvlJc w:val="left"/>
      <w:pPr>
        <w:ind w:left="8023" w:hanging="360"/>
      </w:pPr>
      <w:rPr>
        <w:rFonts w:hint="default"/>
        <w:lang w:val="en-US" w:eastAsia="en-US" w:bidi="ar-SA"/>
      </w:rPr>
    </w:lvl>
  </w:abstractNum>
  <w:abstractNum w:abstractNumId="6" w15:restartNumberingAfterBreak="0">
    <w:nsid w:val="D878CAC0"/>
    <w:multiLevelType w:val="singleLevel"/>
    <w:tmpl w:val="D878CAC0"/>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0053208E"/>
    <w:multiLevelType w:val="multilevel"/>
    <w:tmpl w:val="0053208E"/>
    <w:lvl w:ilvl="0">
      <w:start w:val="1"/>
      <w:numFmt w:val="decimal"/>
      <w:lvlText w:val="%1."/>
      <w:lvlJc w:val="left"/>
      <w:pPr>
        <w:ind w:left="425" w:hanging="181"/>
      </w:pPr>
      <w:rPr>
        <w:rFonts w:ascii="Times New Roman" w:eastAsia="Times New Roman" w:hAnsi="Times New Roman" w:cs="Times New Roman" w:hint="default"/>
        <w:b w:val="0"/>
        <w:bCs w:val="0"/>
        <w:i w:val="0"/>
        <w:iCs w:val="0"/>
        <w:color w:val="0C0C0C"/>
        <w:spacing w:val="-1"/>
        <w:w w:val="96"/>
        <w:sz w:val="22"/>
        <w:szCs w:val="22"/>
        <w:lang w:val="en-US" w:eastAsia="en-US" w:bidi="ar-SA"/>
      </w:rPr>
    </w:lvl>
    <w:lvl w:ilvl="1">
      <w:numFmt w:val="bullet"/>
      <w:lvlText w:val="•"/>
      <w:lvlJc w:val="left"/>
      <w:pPr>
        <w:ind w:left="1384" w:hanging="181"/>
      </w:pPr>
      <w:rPr>
        <w:rFonts w:hint="default"/>
        <w:lang w:val="en-US" w:eastAsia="en-US" w:bidi="ar-SA"/>
      </w:rPr>
    </w:lvl>
    <w:lvl w:ilvl="2">
      <w:numFmt w:val="bullet"/>
      <w:lvlText w:val="•"/>
      <w:lvlJc w:val="left"/>
      <w:pPr>
        <w:ind w:left="2349" w:hanging="181"/>
      </w:pPr>
      <w:rPr>
        <w:rFonts w:hint="default"/>
        <w:lang w:val="en-US" w:eastAsia="en-US" w:bidi="ar-SA"/>
      </w:rPr>
    </w:lvl>
    <w:lvl w:ilvl="3">
      <w:numFmt w:val="bullet"/>
      <w:lvlText w:val="•"/>
      <w:lvlJc w:val="left"/>
      <w:pPr>
        <w:ind w:left="3313" w:hanging="181"/>
      </w:pPr>
      <w:rPr>
        <w:rFonts w:hint="default"/>
        <w:lang w:val="en-US" w:eastAsia="en-US" w:bidi="ar-SA"/>
      </w:rPr>
    </w:lvl>
    <w:lvl w:ilvl="4">
      <w:numFmt w:val="bullet"/>
      <w:lvlText w:val="•"/>
      <w:lvlJc w:val="left"/>
      <w:pPr>
        <w:ind w:left="4278" w:hanging="181"/>
      </w:pPr>
      <w:rPr>
        <w:rFonts w:hint="default"/>
        <w:lang w:val="en-US" w:eastAsia="en-US" w:bidi="ar-SA"/>
      </w:rPr>
    </w:lvl>
    <w:lvl w:ilvl="5">
      <w:numFmt w:val="bullet"/>
      <w:lvlText w:val="•"/>
      <w:lvlJc w:val="left"/>
      <w:pPr>
        <w:ind w:left="5242" w:hanging="181"/>
      </w:pPr>
      <w:rPr>
        <w:rFonts w:hint="default"/>
        <w:lang w:val="en-US" w:eastAsia="en-US" w:bidi="ar-SA"/>
      </w:rPr>
    </w:lvl>
    <w:lvl w:ilvl="6">
      <w:numFmt w:val="bullet"/>
      <w:lvlText w:val="•"/>
      <w:lvlJc w:val="left"/>
      <w:pPr>
        <w:ind w:left="6207" w:hanging="181"/>
      </w:pPr>
      <w:rPr>
        <w:rFonts w:hint="default"/>
        <w:lang w:val="en-US" w:eastAsia="en-US" w:bidi="ar-SA"/>
      </w:rPr>
    </w:lvl>
    <w:lvl w:ilvl="7">
      <w:numFmt w:val="bullet"/>
      <w:lvlText w:val="•"/>
      <w:lvlJc w:val="left"/>
      <w:pPr>
        <w:ind w:left="7171" w:hanging="181"/>
      </w:pPr>
      <w:rPr>
        <w:rFonts w:hint="default"/>
        <w:lang w:val="en-US" w:eastAsia="en-US" w:bidi="ar-SA"/>
      </w:rPr>
    </w:lvl>
    <w:lvl w:ilvl="8">
      <w:numFmt w:val="bullet"/>
      <w:lvlText w:val="•"/>
      <w:lvlJc w:val="left"/>
      <w:pPr>
        <w:ind w:left="8136" w:hanging="181"/>
      </w:pPr>
      <w:rPr>
        <w:rFonts w:hint="default"/>
        <w:lang w:val="en-US" w:eastAsia="en-US" w:bidi="ar-SA"/>
      </w:rPr>
    </w:lvl>
  </w:abstractNum>
  <w:abstractNum w:abstractNumId="8" w15:restartNumberingAfterBreak="0">
    <w:nsid w:val="323A310D"/>
    <w:multiLevelType w:val="singleLevel"/>
    <w:tmpl w:val="323A310D"/>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46980A17"/>
    <w:multiLevelType w:val="singleLevel"/>
    <w:tmpl w:val="46980A17"/>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59ADCABA"/>
    <w:multiLevelType w:val="multilevel"/>
    <w:tmpl w:val="59ADCABA"/>
    <w:lvl w:ilvl="0">
      <w:start w:val="1"/>
      <w:numFmt w:val="decimal"/>
      <w:lvlText w:val="%1."/>
      <w:lvlJc w:val="left"/>
      <w:pPr>
        <w:ind w:left="405" w:hanging="241"/>
      </w:pPr>
      <w:rPr>
        <w:rFonts w:ascii="Times New Roman" w:eastAsia="Times New Roman" w:hAnsi="Times New Roman" w:cs="Times New Roman" w:hint="default"/>
        <w:b/>
        <w:bCs/>
        <w:i w:val="0"/>
        <w:iCs w:val="0"/>
        <w:spacing w:val="-1"/>
        <w:w w:val="97"/>
        <w:sz w:val="30"/>
        <w:szCs w:val="30"/>
        <w:lang w:val="en-US" w:eastAsia="en-US" w:bidi="ar-SA"/>
      </w:rPr>
    </w:lvl>
    <w:lvl w:ilvl="1">
      <w:start w:val="1"/>
      <w:numFmt w:val="decimal"/>
      <w:lvlText w:val="%1.%2"/>
      <w:lvlJc w:val="left"/>
      <w:pPr>
        <w:ind w:left="585" w:hanging="420"/>
      </w:pPr>
      <w:rPr>
        <w:rFonts w:hint="default"/>
        <w:spacing w:val="0"/>
        <w:w w:val="100"/>
        <w:lang w:val="en-US" w:eastAsia="en-US" w:bidi="ar-SA"/>
      </w:rPr>
    </w:lvl>
    <w:lvl w:ilvl="2">
      <w:start w:val="1"/>
      <w:numFmt w:val="decimal"/>
      <w:lvlText w:val="%1.%2.%3."/>
      <w:lvlJc w:val="left"/>
      <w:pPr>
        <w:ind w:left="165" w:hanging="42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885" w:hanging="420"/>
      </w:pPr>
      <w:rPr>
        <w:rFonts w:ascii="Arial MT" w:eastAsia="Arial MT" w:hAnsi="Arial MT" w:cs="Arial MT" w:hint="default"/>
        <w:b w:val="0"/>
        <w:bCs w:val="0"/>
        <w:i w:val="0"/>
        <w:iCs w:val="0"/>
        <w:spacing w:val="0"/>
        <w:w w:val="117"/>
        <w:sz w:val="20"/>
        <w:szCs w:val="20"/>
        <w:lang w:val="en-US" w:eastAsia="en-US" w:bidi="ar-SA"/>
      </w:rPr>
    </w:lvl>
    <w:lvl w:ilvl="4">
      <w:numFmt w:val="bullet"/>
      <w:lvlText w:val="•"/>
      <w:lvlJc w:val="left"/>
      <w:pPr>
        <w:ind w:left="2192" w:hanging="420"/>
      </w:pPr>
      <w:rPr>
        <w:rFonts w:hint="default"/>
        <w:lang w:val="en-US" w:eastAsia="en-US" w:bidi="ar-SA"/>
      </w:rPr>
    </w:lvl>
    <w:lvl w:ilvl="5">
      <w:numFmt w:val="bullet"/>
      <w:lvlText w:val="•"/>
      <w:lvlJc w:val="left"/>
      <w:pPr>
        <w:ind w:left="3504" w:hanging="420"/>
      </w:pPr>
      <w:rPr>
        <w:rFonts w:hint="default"/>
        <w:lang w:val="en-US" w:eastAsia="en-US" w:bidi="ar-SA"/>
      </w:rPr>
    </w:lvl>
    <w:lvl w:ilvl="6">
      <w:numFmt w:val="bullet"/>
      <w:lvlText w:val="•"/>
      <w:lvlJc w:val="left"/>
      <w:pPr>
        <w:ind w:left="4816" w:hanging="420"/>
      </w:pPr>
      <w:rPr>
        <w:rFonts w:hint="default"/>
        <w:lang w:val="en-US" w:eastAsia="en-US" w:bidi="ar-SA"/>
      </w:rPr>
    </w:lvl>
    <w:lvl w:ilvl="7">
      <w:numFmt w:val="bullet"/>
      <w:lvlText w:val="•"/>
      <w:lvlJc w:val="left"/>
      <w:pPr>
        <w:ind w:left="6128" w:hanging="420"/>
      </w:pPr>
      <w:rPr>
        <w:rFonts w:hint="default"/>
        <w:lang w:val="en-US" w:eastAsia="en-US" w:bidi="ar-SA"/>
      </w:rPr>
    </w:lvl>
    <w:lvl w:ilvl="8">
      <w:numFmt w:val="bullet"/>
      <w:lvlText w:val="•"/>
      <w:lvlJc w:val="left"/>
      <w:pPr>
        <w:ind w:left="7440" w:hanging="420"/>
      </w:pPr>
      <w:rPr>
        <w:rFonts w:hint="default"/>
        <w:lang w:val="en-US" w:eastAsia="en-US" w:bidi="ar-SA"/>
      </w:rPr>
    </w:lvl>
  </w:abstractNum>
  <w:abstractNum w:abstractNumId="11" w15:restartNumberingAfterBreak="0">
    <w:nsid w:val="5DBF06C0"/>
    <w:multiLevelType w:val="singleLevel"/>
    <w:tmpl w:val="5DBF06C0"/>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6C7AB9B9"/>
    <w:multiLevelType w:val="singleLevel"/>
    <w:tmpl w:val="6C7AB9B9"/>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7EFDEE77"/>
    <w:multiLevelType w:val="singleLevel"/>
    <w:tmpl w:val="7EFDEE77"/>
    <w:lvl w:ilvl="0">
      <w:start w:val="1"/>
      <w:numFmt w:val="bullet"/>
      <w:lvlText w:val=""/>
      <w:lvlJc w:val="left"/>
      <w:pPr>
        <w:tabs>
          <w:tab w:val="left" w:pos="420"/>
        </w:tabs>
        <w:ind w:left="420" w:hanging="420"/>
      </w:pPr>
      <w:rPr>
        <w:rFonts w:ascii="Wingdings" w:hAnsi="Wingdings" w:hint="default"/>
      </w:rPr>
    </w:lvl>
  </w:abstractNum>
  <w:num w:numId="1">
    <w:abstractNumId w:val="7"/>
  </w:num>
  <w:num w:numId="2">
    <w:abstractNumId w:val="5"/>
  </w:num>
  <w:num w:numId="3">
    <w:abstractNumId w:val="10"/>
  </w:num>
  <w:num w:numId="4">
    <w:abstractNumId w:val="4"/>
  </w:num>
  <w:num w:numId="5">
    <w:abstractNumId w:val="6"/>
  </w:num>
  <w:num w:numId="6">
    <w:abstractNumId w:val="8"/>
  </w:num>
  <w:num w:numId="7">
    <w:abstractNumId w:val="11"/>
  </w:num>
  <w:num w:numId="8">
    <w:abstractNumId w:val="3"/>
  </w:num>
  <w:num w:numId="9">
    <w:abstractNumId w:val="2"/>
  </w:num>
  <w:num w:numId="10">
    <w:abstractNumId w:val="9"/>
  </w:num>
  <w:num w:numId="11">
    <w:abstractNumId w:val="0"/>
  </w:num>
  <w:num w:numId="12">
    <w:abstractNumId w:val="1"/>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3127"/>
    <w:rsid w:val="001668BC"/>
    <w:rsid w:val="002E6DB7"/>
    <w:rsid w:val="003E3023"/>
    <w:rsid w:val="003F3127"/>
    <w:rsid w:val="00434DBD"/>
    <w:rsid w:val="004F4D92"/>
    <w:rsid w:val="00507238"/>
    <w:rsid w:val="00712620"/>
    <w:rsid w:val="0098335A"/>
    <w:rsid w:val="00D7530F"/>
    <w:rsid w:val="00E0019F"/>
    <w:rsid w:val="0B5105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CDBF7"/>
  <w15:docId w15:val="{5C53ADF9-D4C1-4FF1-A772-C2EE15D7D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1">
    <w:lsdException w:name="Normal" w:uiPriority="1" w:qFormat="1"/>
    <w:lsdException w:name="heading 1" w:uiPriority="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uiPriority w:val="1"/>
    <w:qFormat/>
    <w:pPr>
      <w:spacing w:before="160"/>
      <w:ind w:left="584" w:hanging="420"/>
      <w:outlineLvl w:val="0"/>
    </w:pPr>
    <w:rPr>
      <w:b/>
      <w:bCs/>
      <w:sz w:val="28"/>
      <w:szCs w:val="28"/>
    </w:rPr>
  </w:style>
  <w:style w:type="paragraph" w:styleId="Heading2">
    <w:name w:val="heading 2"/>
    <w:basedOn w:val="Normal"/>
    <w:uiPriority w:val="1"/>
    <w:qFormat/>
    <w:pPr>
      <w:ind w:left="165"/>
      <w:outlineLvl w:val="1"/>
    </w:pPr>
    <w:rPr>
      <w:b/>
      <w:bCs/>
      <w:sz w:val="24"/>
      <w:szCs w:val="24"/>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character" w:styleId="Emphasis">
    <w:name w:val="Emphasis"/>
    <w:basedOn w:val="DefaultParagraphFont"/>
    <w:qFormat/>
    <w:rPr>
      <w:i/>
      <w:iCs/>
    </w:rPr>
  </w:style>
  <w:style w:type="character" w:styleId="HTMLCode">
    <w:name w:val="HTML Code"/>
    <w:basedOn w:val="DefaultParagraphFont"/>
    <w:rPr>
      <w:rFonts w:ascii="Courier New" w:hAnsi="Courier New" w:cs="Courier New"/>
      <w:sz w:val="20"/>
      <w:szCs w:val="20"/>
    </w:rPr>
  </w:style>
  <w:style w:type="character" w:styleId="Hyperlink">
    <w:name w:val="Hyperlink"/>
    <w:basedOn w:val="DefaultParagraphFont"/>
    <w:rPr>
      <w:color w:val="0000FF"/>
      <w:u w:val="single"/>
    </w:rPr>
  </w:style>
  <w:style w:type="paragraph" w:styleId="NormalWeb">
    <w:name w:val="Normal (Web)"/>
    <w:basedOn w:val="Normal"/>
    <w:rPr>
      <w:sz w:val="24"/>
      <w:szCs w:val="24"/>
    </w:rPr>
  </w:style>
  <w:style w:type="character" w:styleId="Strong">
    <w:name w:val="Strong"/>
    <w:basedOn w:val="DefaultParagraphFont"/>
    <w:qFormat/>
    <w:rPr>
      <w:b/>
      <w:bCs/>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spacing w:before="160"/>
      <w:ind w:left="884" w:hanging="360"/>
    </w:pPr>
  </w:style>
  <w:style w:type="paragraph" w:customStyle="1" w:styleId="TableParagraph">
    <w:name w:val="Table Paragraph"/>
    <w:basedOn w:val="Normal"/>
    <w:uiPriority w:val="1"/>
    <w:qFormat/>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eveloper.mozilla.org" TargetMode="External"/><Relationship Id="rId3" Type="http://schemas.openxmlformats.org/officeDocument/2006/relationships/styles" Target="styles.xml"/><Relationship Id="rId21" Type="http://schemas.openxmlformats.org/officeDocument/2006/relationships/hyperlink" Target="https://github.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nodej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15</Pages>
  <Words>2092</Words>
  <Characters>11928</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varsh</dc:creator>
  <cp:lastModifiedBy>shiva kumar</cp:lastModifiedBy>
  <cp:revision>4</cp:revision>
  <dcterms:created xsi:type="dcterms:W3CDTF">2025-04-22T16:34:00Z</dcterms:created>
  <dcterms:modified xsi:type="dcterms:W3CDTF">2025-04-23T09:25:00Z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2025-04-16T00:00:00Z</vt:filetime>
  </property>
  <property fmtid="{D5CDD505-2E9C-101B-9397-08002B2CF9AE}" pid="3" name="Creator">
    <vt:lpwstr>www.smallpdf.com</vt:lpwstr>
  </property>
  <property fmtid="{D5CDD505-2E9C-101B-9397-08002B2CF9AE}" pid="4" name="LastSaved">
    <vt:filetime>2025-04-22T00:00:00Z</vt:filetime>
  </property>
  <property fmtid="{D5CDD505-2E9C-101B-9397-08002B2CF9AE}" pid="5" name="Producer">
    <vt:lpwstr>www.smallpdf.com</vt:lpwstr>
  </property>
  <property fmtid="{D5CDD505-2E9C-101B-9397-08002B2CF9AE}" pid="6" name="KSOProductBuildVer">
    <vt:lpwstr>2057-12.2.0.20796</vt:lpwstr>
  </property>
  <property fmtid="{D5CDD505-2E9C-101B-9397-08002B2CF9AE}" pid="7" name="ICV">
    <vt:lpwstr>455EE47BF54249AC8D6B34A13B517504_13</vt:lpwstr>
  </property>
</Properties>
</file>